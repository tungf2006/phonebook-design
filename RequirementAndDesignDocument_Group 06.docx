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DE752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PROJECT REQUIREMENT SPECIFICATION &amp; DESIGN DOCUMENT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Phone Book Management System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Version 1.0</w:t>
      </w:r>
    </w:p>
    <w:p w14:paraId="5506948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Document Information</w:t>
      </w:r>
    </w:p>
    <w:p w14:paraId="19E1638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Project Name: Phone Book Management System</w:t>
      </w:r>
    </w:p>
    <w:p w14:paraId="7B9D9D6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Document Type: Requirement Specification &amp; Design Document</w:t>
      </w:r>
    </w:p>
    <w:p w14:paraId="2CEB315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Version: 1.0</w:t>
      </w:r>
    </w:p>
    <w:p w14:paraId="05F7ACA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Date: 0</w:t>
      </w: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/01/2026</w:t>
      </w:r>
    </w:p>
    <w:p w14:paraId="5C13C6A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 xml:space="preserve">Prepared by: Group </w:t>
      </w: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>06</w:t>
      </w:r>
    </w:p>
    <w:p w14:paraId="33085A51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Revision History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C56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503C4C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61E3F0F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398CDC5D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5212A958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Author</w:t>
            </w:r>
          </w:p>
        </w:tc>
      </w:tr>
      <w:tr w14:paraId="6BD51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3264B7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/01/2026</w:t>
            </w:r>
          </w:p>
        </w:tc>
        <w:tc>
          <w:tcPr>
            <w:tcW w:w="2160" w:type="dxa"/>
          </w:tcPr>
          <w:p w14:paraId="37CD5E2E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4BA13A5E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Initial version created</w:t>
            </w:r>
          </w:p>
        </w:tc>
        <w:tc>
          <w:tcPr>
            <w:tcW w:w="2160" w:type="dxa"/>
          </w:tcPr>
          <w:p w14:paraId="44E460E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Group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06</w:t>
            </w:r>
          </w:p>
        </w:tc>
      </w:tr>
      <w:tr w14:paraId="73688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85A986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/01/2026</w:t>
            </w:r>
          </w:p>
        </w:tc>
        <w:tc>
          <w:tcPr>
            <w:tcW w:w="2160" w:type="dxa"/>
          </w:tcPr>
          <w:p w14:paraId="068EACE6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A007DBC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AD394C4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7BA0FB7C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SPECIFIC REQUIREMENTS</w:t>
      </w:r>
    </w:p>
    <w:p w14:paraId="2B27CEDB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.1 Functional Requirements (FR)</w:t>
      </w:r>
    </w:p>
    <w:p w14:paraId="2578756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FR-01 View Contact List</w:t>
      </w:r>
    </w:p>
    <w:p w14:paraId="3471818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Users can view all contacts stored in the system.</w:t>
      </w:r>
    </w:p>
    <w:p w14:paraId="068572C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None</w:t>
      </w:r>
    </w:p>
    <w:p w14:paraId="25A2A5C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List of contacts</w:t>
      </w:r>
    </w:p>
    <w:p w14:paraId="66045AF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System is running</w:t>
      </w:r>
    </w:p>
    <w:p w14:paraId="22904B7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Contacts displayed on UI</w:t>
      </w:r>
    </w:p>
    <w:p w14:paraId="3E0F721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FR-02 View Contact Detail</w:t>
      </w:r>
    </w:p>
    <w:p w14:paraId="3A2C61B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select a contact to view detailed information.</w:t>
      </w:r>
    </w:p>
    <w:p w14:paraId="6777D39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Selected contact</w:t>
      </w:r>
    </w:p>
    <w:p w14:paraId="116575C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Contact detail screen</w:t>
      </w:r>
    </w:p>
    <w:p w14:paraId="5AF0978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 exists</w:t>
      </w:r>
    </w:p>
    <w:p w14:paraId="541F32B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Contact details displayed</w:t>
      </w:r>
    </w:p>
    <w:p w14:paraId="48AB418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FR-03 Add Contact</w:t>
      </w:r>
    </w:p>
    <w:p w14:paraId="687FEF2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add a new contact with required fields (full name, phone number). Optional: email, address, note, group(s).</w:t>
      </w:r>
    </w:p>
    <w:p w14:paraId="64D898C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Validation: Phone not empty; unique phone; valid email if provided.</w:t>
      </w:r>
    </w:p>
    <w:p w14:paraId="4CEF768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Contact added confirmation</w:t>
      </w:r>
    </w:p>
    <w:p w14:paraId="6EB85B0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System running</w:t>
      </w:r>
    </w:p>
    <w:p w14:paraId="775AB9A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New contact stored</w:t>
      </w:r>
    </w:p>
    <w:p w14:paraId="29E4505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FR-04 Update Contact</w:t>
      </w:r>
    </w:p>
    <w:p w14:paraId="5952EBD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update an existing contact. Validation same as Add Contact.</w:t>
      </w:r>
    </w:p>
    <w:p w14:paraId="6BBC490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Contact updated confirmation</w:t>
      </w:r>
    </w:p>
    <w:p w14:paraId="79E318E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 exists</w:t>
      </w:r>
    </w:p>
    <w:p w14:paraId="02C9826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Contact updated in storage</w:t>
      </w:r>
    </w:p>
    <w:p w14:paraId="0E464CB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FR-05 Delete Contact</w:t>
      </w:r>
    </w:p>
    <w:p w14:paraId="7AF25AF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delete a contact permanently. System must request confirmation before deleting.</w:t>
      </w:r>
    </w:p>
    <w:p w14:paraId="116A271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Contact deleted confirmation</w:t>
      </w:r>
    </w:p>
    <w:p w14:paraId="1C39DBE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 exists</w:t>
      </w:r>
    </w:p>
    <w:p w14:paraId="5A84E7F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Contact removed</w:t>
      </w:r>
    </w:p>
    <w:p w14:paraId="0B7D25E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FR-06 Mark/Unmark Favorite</w:t>
      </w:r>
    </w:p>
    <w:p w14:paraId="37CF38E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mark a contact as favorite and remove it from favorite list.</w:t>
      </w:r>
    </w:p>
    <w:p w14:paraId="790C3B1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Favorite status updated</w:t>
      </w:r>
    </w:p>
    <w:p w14:paraId="291EF60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 exists</w:t>
      </w:r>
    </w:p>
    <w:p w14:paraId="68CAF73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Favorite flag updated</w:t>
      </w:r>
    </w:p>
    <w:p w14:paraId="2F56ADA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FR-07 Search Contact</w:t>
      </w:r>
    </w:p>
    <w:p w14:paraId="32A9A93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search contacts by keyword (name, phone number, email).</w:t>
      </w:r>
    </w:p>
    <w:p w14:paraId="14EAA1E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Keyword</w:t>
      </w:r>
    </w:p>
    <w:p w14:paraId="3EB1294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Search result list</w:t>
      </w:r>
    </w:p>
    <w:p w14:paraId="0B2A916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Contacts exist</w:t>
      </w:r>
    </w:p>
    <w:p w14:paraId="4D65C92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Results displayed</w:t>
      </w:r>
    </w:p>
    <w:p w14:paraId="2D9316B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FR-08 Filter By Group</w:t>
      </w:r>
    </w:p>
    <w:p w14:paraId="08AEE00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filter contacts by group.</w:t>
      </w:r>
    </w:p>
    <w:p w14:paraId="63819E3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Selected group</w:t>
      </w:r>
    </w:p>
    <w:p w14:paraId="1C64135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Filtered list</w:t>
      </w:r>
    </w:p>
    <w:p w14:paraId="7C494E6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Group exists</w:t>
      </w:r>
    </w:p>
    <w:p w14:paraId="01BE275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Filtered results displayed</w:t>
      </w:r>
    </w:p>
    <w:p w14:paraId="70B6D3B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FR-09 Sort Contact List</w:t>
      </w:r>
    </w:p>
    <w:p w14:paraId="7DA437A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sort contact list by name (A-Z/Z-A), created date, updated date.</w:t>
      </w:r>
    </w:p>
    <w:p w14:paraId="7E74494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Sort option</w:t>
      </w:r>
    </w:p>
    <w:p w14:paraId="78F47FF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Sorted list</w:t>
      </w:r>
    </w:p>
    <w:p w14:paraId="643F335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List displayed</w:t>
      </w:r>
    </w:p>
    <w:p w14:paraId="3A284E1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List reordered</w:t>
      </w:r>
    </w:p>
    <w:p w14:paraId="317EF15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FR-10 Create Group</w:t>
      </w:r>
    </w:p>
    <w:p w14:paraId="11FF6B1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create a new group. Validation: Group name must be unique.</w:t>
      </w:r>
    </w:p>
    <w:p w14:paraId="2D4A397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Group name</w:t>
      </w:r>
    </w:p>
    <w:p w14:paraId="0472A5C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Group created confirmation</w:t>
      </w:r>
    </w:p>
    <w:p w14:paraId="3F5F356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System running</w:t>
      </w:r>
    </w:p>
    <w:p w14:paraId="5321DB5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Group stored</w:t>
      </w:r>
    </w:p>
    <w:p w14:paraId="4D3C050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FR-11 Update Group</w:t>
      </w:r>
    </w:p>
    <w:p w14:paraId="0374F03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rename or update group description.</w:t>
      </w:r>
    </w:p>
    <w:p w14:paraId="027A429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Group info</w:t>
      </w:r>
    </w:p>
    <w:p w14:paraId="06E4202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Group updated confirmation</w:t>
      </w:r>
    </w:p>
    <w:p w14:paraId="55182DC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Group exists</w:t>
      </w:r>
    </w:p>
    <w:p w14:paraId="0CB12BD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Group updated</w:t>
      </w:r>
    </w:p>
    <w:p w14:paraId="15767EF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FR-12 Delete Group</w:t>
      </w:r>
    </w:p>
    <w:p w14:paraId="72912A7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delete a group. Contacts remain, only group relation removed.</w:t>
      </w:r>
    </w:p>
    <w:p w14:paraId="0A2D8DD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Selected group</w:t>
      </w:r>
    </w:p>
    <w:p w14:paraId="5551F7A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Group deleted confirmation</w:t>
      </w:r>
    </w:p>
    <w:p w14:paraId="3349C5D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Group exists</w:t>
      </w:r>
    </w:p>
    <w:p w14:paraId="5F7766E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Group removed</w:t>
      </w:r>
    </w:p>
    <w:p w14:paraId="7CE02D9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FR-13 Assign Contact to Group</w:t>
      </w:r>
    </w:p>
    <w:p w14:paraId="61D6CD1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assign a contact into one or more groups.</w:t>
      </w:r>
    </w:p>
    <w:p w14:paraId="0EF17A4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Contact + group(s)</w:t>
      </w:r>
    </w:p>
    <w:p w14:paraId="671C96E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Assignment confirmation</w:t>
      </w:r>
    </w:p>
    <w:p w14:paraId="7F998F7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 &amp; group exist</w:t>
      </w:r>
    </w:p>
    <w:p w14:paraId="65C8489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Relationship stored</w:t>
      </w:r>
    </w:p>
    <w:p w14:paraId="3A8A216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FR-14 Remove Contact from Group</w:t>
      </w:r>
    </w:p>
    <w:p w14:paraId="79DC41F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remove a contact from a group.</w:t>
      </w:r>
    </w:p>
    <w:p w14:paraId="40C45DB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Contact + group</w:t>
      </w:r>
    </w:p>
    <w:p w14:paraId="07ED8AF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Removal confirmation</w:t>
      </w:r>
    </w:p>
    <w:p w14:paraId="2766B0C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Relationship exists</w:t>
      </w:r>
    </w:p>
    <w:p w14:paraId="75C9194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Relationship removed</w:t>
      </w:r>
    </w:p>
    <w:p w14:paraId="4CF6C2A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FR-15 Import Contacts</w:t>
      </w:r>
    </w:p>
    <w:p w14:paraId="1F43B37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import contacts from CSV/Excel. System validates each record; invalid records are skipped and reported; duplicates handled by chosen policy.</w:t>
      </w:r>
    </w:p>
    <w:p w14:paraId="304598A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CSV/Excel file</w:t>
      </w:r>
    </w:p>
    <w:p w14:paraId="1912E1E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Import summary</w:t>
      </w:r>
    </w:p>
    <w:p w14:paraId="14538F3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File provided</w:t>
      </w:r>
    </w:p>
    <w:p w14:paraId="40DECB3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Contacts imported</w:t>
      </w:r>
    </w:p>
    <w:p w14:paraId="71DA0BA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FR-16 Export Contacts</w:t>
      </w:r>
    </w:p>
    <w:p w14:paraId="360B70A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User can export contacts to CSV/Excel. Export scope: all, by group, or by search results.</w:t>
      </w:r>
    </w:p>
    <w:p w14:paraId="2B387B6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Inputs: Format + scope</w:t>
      </w:r>
    </w:p>
    <w:p w14:paraId="0039893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Outputs: Export file</w:t>
      </w:r>
    </w:p>
    <w:p w14:paraId="36E3E4A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Pre-condition: Contacts exist</w:t>
      </w:r>
    </w:p>
    <w:p w14:paraId="0C25A56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Post-condition: File generated</w:t>
      </w:r>
    </w:p>
    <w:p w14:paraId="07D2A6D0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NON-FUNCTIONAL REQUIREMENTS (NFR)</w:t>
      </w:r>
    </w:p>
    <w:p w14:paraId="26BB805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NFR-01 Usability</w:t>
      </w:r>
    </w:p>
    <w:p w14:paraId="49967CA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UI must be easy to understand for first-time users. CRUD operations must be completed within 3 steps. Error messages must be clear and user-friendly.</w:t>
      </w:r>
    </w:p>
    <w:p w14:paraId="2C6EF4A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NFR-02 Performance</w:t>
      </w:r>
    </w:p>
    <w:p w14:paraId="6BC7E25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Searching within 10,000 contacts must complete in ≤ 2 seconds. CRUD operations must respond in ≤ 1 second.</w:t>
      </w:r>
    </w:p>
    <w:p w14:paraId="12B8077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NFR-03 Reliability</w:t>
      </w:r>
    </w:p>
    <w:p w14:paraId="6F0703B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System must not lose data during normal operations and must ensure consistent storage.</w:t>
      </w:r>
    </w:p>
    <w:p w14:paraId="74291F0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NFR-04 Security</w:t>
      </w:r>
    </w:p>
    <w:p w14:paraId="1BFAFB7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If multi-user login exists: Password stored in hashed form; Users can only access their own contact list.</w:t>
      </w:r>
    </w:p>
    <w:p w14:paraId="245F4EB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NFR-05 Maintainability</w:t>
      </w:r>
    </w:p>
    <w:p w14:paraId="11D8805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The system must follow modular architecture (MVC/Layered). Code must be readable and well-documented.</w:t>
      </w:r>
    </w:p>
    <w:p w14:paraId="31242E3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NFR-06 Portability</w:t>
      </w:r>
    </w:p>
    <w:p w14:paraId="415D1D6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System should run on Windows at minimum. Database should be portable (SQLite recommended).</w:t>
      </w:r>
    </w:p>
    <w:p w14:paraId="1DACECBB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SYSTEM MODELS (DIAGRAMS)</w:t>
      </w:r>
    </w:p>
    <w:p w14:paraId="229B67A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IMPORTANT: In this section, insert screenshots from diagrams.net (draw.io).</w:t>
      </w:r>
    </w:p>
    <w:p w14:paraId="60A03B48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.1 Data Flow Diagram (DFD)</w:t>
      </w:r>
    </w:p>
    <w:p w14:paraId="2F63597F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.1.1 DFD Level 0 (Context Diagram)</w:t>
      </w:r>
    </w:p>
    <w:p w14:paraId="60CDEB8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Actors: User. System: Phone Book Management System. Data flows: Manage contacts, manage groups, search/filter, import/export.</w:t>
      </w:r>
    </w:p>
    <w:p w14:paraId="0028CBBD">
      <w:pPr>
        <w:spacing w:line="360" w:lineRule="auto"/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84495" cy="201358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DFD LEVEL 0 IMAGE</w:t>
      </w:r>
    </w:p>
    <w:p w14:paraId="7F19690F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.1.2 DFD Level 1</w:t>
      </w:r>
    </w:p>
    <w:p w14:paraId="48912B1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Processes: P1 Manage Contacts, P2 Manage Groups, P3 Search &amp; Filter, P4 Import/Export. Data Stores: D1 Contact Database, D2 Group Database.</w:t>
      </w:r>
    </w:p>
    <w:p w14:paraId="393E23F0">
      <w:pPr>
        <w:spacing w:line="360" w:lineRule="auto"/>
        <w:rPr>
          <w:rFonts w:hint="default" w:ascii="Times New Roman" w:hAnsi="Times New Roman" w:cs="Times New Roman"/>
          <w:b/>
          <w:i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  <w:lang w:val="en-US"/>
        </w:rPr>
        <w:drawing>
          <wp:inline distT="0" distB="0" distL="114300" distR="114300">
            <wp:extent cx="5484495" cy="2992120"/>
            <wp:effectExtent l="0" t="0" r="1905" b="10160"/>
            <wp:docPr id="2" name="Picture 2" descr="Untitled Diagram.drawio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Diagram.drawio (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DA20">
      <w:pPr>
        <w:spacing w:line="360" w:lineRule="auto"/>
        <w:jc w:val="right"/>
        <w:rPr>
          <w:rFonts w:hint="default" w:ascii="Times New Roman" w:hAnsi="Times New Roman" w:cs="Times New Roman"/>
          <w:b w:val="0"/>
          <w:bCs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DFD LEVEL 1 IMAGE</w:t>
      </w:r>
    </w:p>
    <w:p w14:paraId="2AC5D97A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4.2 USE CASE DIAGRAM</w:t>
      </w:r>
    </w:p>
    <w:p w14:paraId="58DCF71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483860" cy="5483860"/>
            <wp:effectExtent l="0" t="0" r="2540" b="2540"/>
            <wp:docPr id="3" name="Picture 3" descr="Untitled Diagram.drawio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 Diagram.drawio (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7B7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The following actors and use cases are identified.</w:t>
      </w:r>
    </w:p>
    <w:p w14:paraId="656D647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Actor(s):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CD7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DF0154D">
            <w:pPr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  <w:t>Number</w:t>
            </w:r>
          </w:p>
        </w:tc>
        <w:tc>
          <w:tcPr>
            <w:tcW w:w="2952" w:type="dxa"/>
          </w:tcPr>
          <w:p w14:paraId="4F6CDE59">
            <w:pPr>
              <w:spacing w:line="360" w:lineRule="auto"/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  <w:t>Use-Case</w:t>
            </w:r>
          </w:p>
        </w:tc>
        <w:tc>
          <w:tcPr>
            <w:tcW w:w="2952" w:type="dxa"/>
          </w:tcPr>
          <w:p w14:paraId="03434408">
            <w:pPr>
              <w:spacing w:line="360" w:lineRule="auto"/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  <w:t>Meaning</w:t>
            </w:r>
          </w:p>
        </w:tc>
      </w:tr>
      <w:tr w14:paraId="6291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0B47ACD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952" w:type="dxa"/>
          </w:tcPr>
          <w:p w14:paraId="1D016A8B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  <w:lang w:val="en-US"/>
              </w:rPr>
              <w:t>User</w:t>
            </w:r>
          </w:p>
        </w:tc>
        <w:tc>
          <w:tcPr>
            <w:tcW w:w="2952" w:type="dxa"/>
          </w:tcPr>
          <w:p w14:paraId="15A2B274">
            <w:pPr>
              <w:spacing w:line="360" w:lineRule="auto"/>
              <w:rPr>
                <w:rFonts w:hint="default" w:ascii="Times New Roman" w:hAnsi="Times New Roman" w:cs="Times New Roman"/>
                <w:b w:val="0"/>
                <w:i w:val="0"/>
                <w:i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/>
                <w:color w:val="auto"/>
                <w:sz w:val="24"/>
                <w:szCs w:val="24"/>
              </w:rPr>
              <w:t>The User is the person who interacts with the Phone Book Management System to manage contacts and groups, search/filter/sort data, and import/export contacts.</w:t>
            </w:r>
          </w:p>
        </w:tc>
      </w:tr>
    </w:tbl>
    <w:p w14:paraId="2CB7B15F">
      <w:pPr>
        <w:spacing w:line="360" w:lineRule="auto"/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</w:pPr>
    </w:p>
    <w:p w14:paraId="3E5E657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Use Cases: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"/>
        <w:gridCol w:w="2867"/>
        <w:gridCol w:w="5177"/>
      </w:tblGrid>
      <w:tr w14:paraId="1C05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8B8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56D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4956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F62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5A66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E841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View Contact 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129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Displays all saved contacts in the system.</w:t>
            </w:r>
          </w:p>
        </w:tc>
      </w:tr>
      <w:tr w14:paraId="000A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5711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415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View Contact Detail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C8F5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Shows detailed information of a selected contact.</w:t>
            </w:r>
          </w:p>
        </w:tc>
      </w:tr>
      <w:tr w14:paraId="3B95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0F0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4DDC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Add Contact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0489E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Creates a new contact with required information.</w:t>
            </w:r>
          </w:p>
        </w:tc>
      </w:tr>
      <w:tr w14:paraId="3AC1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675D7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2307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Update Contact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E760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Modifies information of an existing contact.</w:t>
            </w:r>
          </w:p>
        </w:tc>
      </w:tr>
      <w:tr w14:paraId="6F15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8F64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73435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Delete Contact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13E4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Removes a contact from the system.</w:t>
            </w:r>
          </w:p>
        </w:tc>
      </w:tr>
      <w:tr w14:paraId="11B1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96388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97A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Search Contact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0793F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Finds contacts using keyword (name/phone/email).</w:t>
            </w:r>
          </w:p>
        </w:tc>
      </w:tr>
      <w:tr w14:paraId="5542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1F4A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85C4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Filter By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C35A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Shows contacts that belong to a selected group.</w:t>
            </w:r>
          </w:p>
        </w:tc>
      </w:tr>
      <w:tr w14:paraId="4D40A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E716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43A6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Sort Contact 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E39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Sorts the contact list by selected criteria (e.g., name).</w:t>
            </w:r>
          </w:p>
        </w:tc>
      </w:tr>
      <w:tr w14:paraId="4D52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8DB03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DC2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Toggle Favorite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1C657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Marks or unmarks a contact as favorite.</w:t>
            </w:r>
          </w:p>
        </w:tc>
      </w:tr>
      <w:tr w14:paraId="759A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E3CA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DF8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Create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150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Creates a new contact group/category.</w:t>
            </w:r>
          </w:p>
        </w:tc>
      </w:tr>
      <w:tr w14:paraId="1CE0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27E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8143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Update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DAE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Updates information of an existing group.</w:t>
            </w:r>
          </w:p>
        </w:tc>
      </w:tr>
      <w:tr w14:paraId="798B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E47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169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Delete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26BD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Deletes a group from the system.</w:t>
            </w:r>
          </w:p>
        </w:tc>
      </w:tr>
      <w:tr w14:paraId="00B9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6DB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7048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Assign Contact to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5F5A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Adds a contact into one or more groups.</w:t>
            </w:r>
          </w:p>
        </w:tc>
      </w:tr>
      <w:tr w14:paraId="18A4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25EF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6DA4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Remove Contact from 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254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Removes a contact from a group.</w:t>
            </w:r>
          </w:p>
        </w:tc>
      </w:tr>
      <w:tr w14:paraId="0B09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B54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81C7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Import Contacts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DEFC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Imports contacts from an external file (CSV/Excel).</w:t>
            </w:r>
          </w:p>
        </w:tc>
      </w:tr>
      <w:tr w14:paraId="0B23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6A83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901A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Export Contacts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7846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Exports contacts to an external file (CSV/Excel).</w:t>
            </w:r>
          </w:p>
        </w:tc>
      </w:tr>
    </w:tbl>
    <w:p w14:paraId="1E5AA7A3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UC-01 – View Contact List</w:t>
      </w:r>
    </w:p>
    <w:p w14:paraId="3D34E0D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view all contacts in the Phone Book Management System.</w:t>
      </w:r>
    </w:p>
    <w:p w14:paraId="33D1717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1483EB1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5377CB6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1AF0BF1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DB0AFA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7CAFAD4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33147A7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4EFDD26B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UC-02 – View Contact Detail</w:t>
      </w:r>
    </w:p>
    <w:p w14:paraId="7693AD5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view detailed information of a contact in the Phone Book Management System.</w:t>
      </w:r>
    </w:p>
    <w:p w14:paraId="772A345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2E6CEF9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7DCF0FE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7AB9596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0DABFC8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0C09238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06B8223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469C5794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UC-03 – Add Contact</w:t>
      </w:r>
    </w:p>
    <w:p w14:paraId="27CFEF0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add a new contact in the Phone Book Management System.</w:t>
      </w:r>
    </w:p>
    <w:p w14:paraId="288708D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3DAF5F3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2F04D7B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553CB03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073DF8B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2726DCA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01CF138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66AA7909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UC-04 – Update Contact</w:t>
      </w:r>
    </w:p>
    <w:p w14:paraId="17044F3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update an existing contact in the Phone Book Management System.</w:t>
      </w:r>
    </w:p>
    <w:p w14:paraId="5EAA2F0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774E92A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4A75A9F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798DA41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54888DF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6DC5C45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1BE856F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118DE024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5. UC-05 – Delete Contact</w:t>
      </w:r>
    </w:p>
    <w:p w14:paraId="2D55462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delete a contact in the Phone Book Management System.</w:t>
      </w:r>
    </w:p>
    <w:p w14:paraId="221DE2F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2A083B3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5347EFD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4EF02D5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14BC8DF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737AD3E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17C49FA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57C4E3F5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6. UC-06 – Search Contact</w:t>
      </w:r>
    </w:p>
    <w:p w14:paraId="17E3B9A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search contacts by keyword in the Phone Book Management System.</w:t>
      </w:r>
    </w:p>
    <w:p w14:paraId="44AA9ED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411AD34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452E2AF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0F03394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576BEC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0D76163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53CEE8C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729C5C94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7. UC-07 – Filter By Group</w:t>
      </w:r>
    </w:p>
    <w:p w14:paraId="4BC512D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filter contacts by group in the Phone Book Management System.</w:t>
      </w:r>
    </w:p>
    <w:p w14:paraId="18D54E1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7CA66A2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6ECE3EB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062A5DF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19D4879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03757A9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2776980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48099A36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8. UC-08 – Sort Contact List</w:t>
      </w:r>
    </w:p>
    <w:p w14:paraId="7494A4A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sort contacts in the Phone Book Management System.</w:t>
      </w:r>
    </w:p>
    <w:p w14:paraId="233C50A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2D16B59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6BE76BF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217734F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71E495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67D7996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66C4D15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403F5C07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9. UC-09 – Toggle Favorite</w:t>
      </w:r>
    </w:p>
    <w:p w14:paraId="4D9D30E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mark or unmark favorite in the Phone Book Management System.</w:t>
      </w:r>
    </w:p>
    <w:p w14:paraId="3860997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22442E7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2141D53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5A1EA1B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18FEDAB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4E7DEEE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73E08F4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30EF3584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10. UC-10 – Create Group</w:t>
      </w:r>
    </w:p>
    <w:p w14:paraId="42134A1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create a group in the Phone Book Management System.</w:t>
      </w:r>
    </w:p>
    <w:p w14:paraId="425AC5C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1D865D9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7B195B8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26B0634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D73585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31EA586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5D76467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5DEE37D8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11. UC-11 – Update Group</w:t>
      </w:r>
    </w:p>
    <w:p w14:paraId="7DE1BC7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update group information in the Phone Book Management System.</w:t>
      </w:r>
    </w:p>
    <w:p w14:paraId="480AF7A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4843D5F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5CB18A0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0DC0C29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593BB03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41C97C5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67CA625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778C2D66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12. UC-12 – Delete Group</w:t>
      </w:r>
    </w:p>
    <w:p w14:paraId="1E1FEDE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delete a group in the Phone Book Management System.</w:t>
      </w:r>
    </w:p>
    <w:p w14:paraId="28F10B1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3A2BFD5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6477624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3786594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651A69A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0E66176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177420A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2CD1CC09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13. UC-13 – Assign Contact to Group</w:t>
      </w:r>
    </w:p>
    <w:p w14:paraId="3B0418E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assign contact to group in the Phone Book Management System.</w:t>
      </w:r>
    </w:p>
    <w:p w14:paraId="5B8F2F9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693E2B6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56AB4D8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0CFB936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41D3AD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1D95D5F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261193D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61F02E4A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14. UC-14 – Remove Contact from Group</w:t>
      </w:r>
    </w:p>
    <w:p w14:paraId="3FCFF57D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remove contact from group in the Phone Book Management System.</w:t>
      </w:r>
    </w:p>
    <w:p w14:paraId="4B481E46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1DB9CD2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7384C51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6F7391C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2262173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2B021649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686A60E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36BF61E2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15. UC-15 – Import Contacts</w:t>
      </w:r>
    </w:p>
    <w:p w14:paraId="1487077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import contacts from file in the Phone Book Management System.</w:t>
      </w:r>
    </w:p>
    <w:p w14:paraId="286D0D4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47CF8F2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4AD3FDC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42B4D3A0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6855701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3C2292D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32C4328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66B7E58A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4.2.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16. UC-16 – Export Contacts</w:t>
      </w:r>
    </w:p>
    <w:p w14:paraId="701BE56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Summary: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This use case allows the user to export contacts to file in the Phone Book Management System.</w:t>
      </w:r>
    </w:p>
    <w:p w14:paraId="3AD7E75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Primary Actor: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User</w:t>
      </w:r>
    </w:p>
    <w:p w14:paraId="23578B28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system is running normally.</w:t>
      </w:r>
    </w:p>
    <w:p w14:paraId="0D5EFE6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Postconditions: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The requested operation is completed successfully.</w:t>
      </w:r>
    </w:p>
    <w:p w14:paraId="717BF7F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 Flow: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the corresponding function.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System processes the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System updates the database if needed.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System displays the result to the user.</w:t>
      </w:r>
    </w:p>
    <w:p w14:paraId="56AB4D1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Alternative Flows: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A1: Invalid input → System shows error message.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A2: System error → System shows failure notification.</w:t>
      </w:r>
    </w:p>
    <w:p w14:paraId="324ED533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Special Requirements: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Response time should be within acceptable limits.</w:t>
      </w:r>
    </w:p>
    <w:p w14:paraId="389F613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Extension Points: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None.</w:t>
      </w:r>
    </w:p>
    <w:p w14:paraId="4CC565F4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5.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CLASS DIAGRAM</w:t>
      </w:r>
    </w:p>
    <w:p w14:paraId="7C39FCA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The Class Diagram shows the structure of the system, including key classes, attributes, and relationships.</w:t>
      </w:r>
    </w:p>
    <w:p w14:paraId="03F286C1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81320" cy="4323080"/>
            <wp:effectExtent l="0" t="0" r="5080" b="5080"/>
            <wp:docPr id="6" name="Picture 6" descr="Untitled Diagram.drawio (7)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iagram.drawio (7)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29F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 User Interface Design (UI)</w:t>
      </w:r>
    </w:p>
    <w:p w14:paraId="37E67B80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5.1.1 Home Screen (Contact List)</w:t>
      </w:r>
    </w:p>
    <w:p w14:paraId="2571A0E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Components: Search bar; Filter by group dropdown; Sort options; Contact list table; Buttons: Add Contact / Import / Export; Favorite section (optional).</w:t>
      </w:r>
    </w:p>
    <w:p w14:paraId="7C92ED34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5.1.2 Add / Update Contact Screen</w:t>
      </w:r>
    </w:p>
    <w:p w14:paraId="4F8E86AE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Fields: Full Name (required); Phone Number (required); Email (optional); Address (optional); Note (optional); Group selection (multi-select); Favorite checkbox. Buttons: Save, Cancel.</w:t>
      </w:r>
    </w:p>
    <w:p w14:paraId="26E78F23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5.1.3 Group Management Screen</w:t>
      </w:r>
    </w:p>
    <w:p w14:paraId="7FCA759F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Components: Group list; Create new group; Edit group; Delete group.</w:t>
      </w:r>
    </w:p>
    <w:p w14:paraId="300F42EE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5.1.4 Import / Export Screen</w:t>
      </w:r>
    </w:p>
    <w:p w14:paraId="113E45B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Import: File chooser; Preview (optional); Import results summary. Export: Select format (CSV/Excel); Select scope (all/group/search results); Download file.</w:t>
      </w:r>
    </w:p>
    <w:p w14:paraId="482E9988">
      <w:pPr>
        <w:pStyle w:val="3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6.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DATABASE DESIGN (DATA MODEL)</w:t>
      </w:r>
    </w:p>
    <w:p w14:paraId="3482298B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.2.1 Entity Relationship Overview</w:t>
      </w:r>
    </w:p>
    <w:p w14:paraId="300C35D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Main entities: Contact, Group, Contact_Group (many-to-many relationship).</w:t>
      </w:r>
    </w:p>
    <w:p w14:paraId="487AD0B1">
      <w:pPr>
        <w:spacing w:line="360" w:lineRule="auto"/>
        <w:jc w:val="righ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drawing>
          <wp:inline distT="0" distB="0" distL="114300" distR="114300">
            <wp:extent cx="5480050" cy="2167255"/>
            <wp:effectExtent l="0" t="0" r="6350" b="12065"/>
            <wp:docPr id="5" name="Picture 5" descr="Untitled Diagram.drawio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 Diagram.drawio (8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ERD IMAGE</w:t>
      </w:r>
    </w:p>
    <w:p w14:paraId="73714F4E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.2.2 Database Tables</w:t>
      </w:r>
    </w:p>
    <w:p w14:paraId="49E795F1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Table: contacts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A49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24695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880" w:type="dxa"/>
          </w:tcPr>
          <w:p w14:paraId="7D84C2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14:paraId="3C38C9C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Constraints</w:t>
            </w:r>
          </w:p>
        </w:tc>
      </w:tr>
      <w:tr w14:paraId="3445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FB813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contact_id</w:t>
            </w:r>
          </w:p>
        </w:tc>
        <w:tc>
          <w:tcPr>
            <w:tcW w:w="2880" w:type="dxa"/>
          </w:tcPr>
          <w:p w14:paraId="554E5D1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880" w:type="dxa"/>
          </w:tcPr>
          <w:p w14:paraId="27E27765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Primary Key, Auto Increment</w:t>
            </w:r>
          </w:p>
        </w:tc>
      </w:tr>
      <w:tr w14:paraId="14E59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CFE91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full_name</w:t>
            </w:r>
          </w:p>
        </w:tc>
        <w:tc>
          <w:tcPr>
            <w:tcW w:w="2880" w:type="dxa"/>
          </w:tcPr>
          <w:p w14:paraId="06726AB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880" w:type="dxa"/>
          </w:tcPr>
          <w:p w14:paraId="65D448BD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</w:tr>
      <w:tr w14:paraId="1A8BE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1B273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phone_number</w:t>
            </w:r>
          </w:p>
        </w:tc>
        <w:tc>
          <w:tcPr>
            <w:tcW w:w="2880" w:type="dxa"/>
          </w:tcPr>
          <w:p w14:paraId="18E4344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880" w:type="dxa"/>
          </w:tcPr>
          <w:p w14:paraId="228CFCE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NULL, UNIQUE</w:t>
            </w:r>
          </w:p>
        </w:tc>
      </w:tr>
      <w:tr w14:paraId="4A218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A8CD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2880" w:type="dxa"/>
          </w:tcPr>
          <w:p w14:paraId="66633A1B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880" w:type="dxa"/>
          </w:tcPr>
          <w:p w14:paraId="74B8E4A4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</w:tr>
      <w:tr w14:paraId="371CE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B8BCA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address</w:t>
            </w:r>
          </w:p>
        </w:tc>
        <w:tc>
          <w:tcPr>
            <w:tcW w:w="2880" w:type="dxa"/>
          </w:tcPr>
          <w:p w14:paraId="2117F5C4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880" w:type="dxa"/>
          </w:tcPr>
          <w:p w14:paraId="196D4B7A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</w:tr>
      <w:tr w14:paraId="6D45B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0DA3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note</w:t>
            </w:r>
          </w:p>
        </w:tc>
        <w:tc>
          <w:tcPr>
            <w:tcW w:w="2880" w:type="dxa"/>
          </w:tcPr>
          <w:p w14:paraId="7B529034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880" w:type="dxa"/>
          </w:tcPr>
          <w:p w14:paraId="6C65E65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</w:tr>
      <w:tr w14:paraId="63659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C419FF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is_favorite</w:t>
            </w:r>
          </w:p>
        </w:tc>
        <w:tc>
          <w:tcPr>
            <w:tcW w:w="2880" w:type="dxa"/>
          </w:tcPr>
          <w:p w14:paraId="6E447870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880" w:type="dxa"/>
          </w:tcPr>
          <w:p w14:paraId="5A9111C7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FALSE</w:t>
            </w:r>
          </w:p>
        </w:tc>
      </w:tr>
      <w:tr w14:paraId="0A02F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D2B2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880" w:type="dxa"/>
          </w:tcPr>
          <w:p w14:paraId="0D14E56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880" w:type="dxa"/>
          </w:tcPr>
          <w:p w14:paraId="4AD4923B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CURRENT_TIMESTAMP</w:t>
            </w:r>
          </w:p>
        </w:tc>
      </w:tr>
      <w:tr w14:paraId="3641D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47D20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880" w:type="dxa"/>
          </w:tcPr>
          <w:p w14:paraId="08C6210C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880" w:type="dxa"/>
          </w:tcPr>
          <w:p w14:paraId="002FE08E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</w:tr>
    </w:tbl>
    <w:p w14:paraId="5322AC05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Table: groups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2C6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A534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880" w:type="dxa"/>
          </w:tcPr>
          <w:p w14:paraId="65ED8E5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14:paraId="7092D6B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Constraints</w:t>
            </w:r>
          </w:p>
        </w:tc>
      </w:tr>
      <w:tr w14:paraId="0F6CE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A6B849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group_id</w:t>
            </w:r>
          </w:p>
        </w:tc>
        <w:tc>
          <w:tcPr>
            <w:tcW w:w="2880" w:type="dxa"/>
          </w:tcPr>
          <w:p w14:paraId="68555B0D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880" w:type="dxa"/>
          </w:tcPr>
          <w:p w14:paraId="013ACBE2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Primary Key, Auto Increment</w:t>
            </w:r>
          </w:p>
        </w:tc>
      </w:tr>
      <w:tr w14:paraId="76EBE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DCE3D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group_name</w:t>
            </w:r>
          </w:p>
        </w:tc>
        <w:tc>
          <w:tcPr>
            <w:tcW w:w="2880" w:type="dxa"/>
          </w:tcPr>
          <w:p w14:paraId="0A9AA7CB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880" w:type="dxa"/>
          </w:tcPr>
          <w:p w14:paraId="55A291FA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NULL, UNIQUE</w:t>
            </w:r>
          </w:p>
        </w:tc>
      </w:tr>
      <w:tr w14:paraId="1D723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CA475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3B5DFD64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880" w:type="dxa"/>
          </w:tcPr>
          <w:p w14:paraId="32D26D8E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</w:tr>
    </w:tbl>
    <w:p w14:paraId="11EB90B7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color w:val="auto"/>
          <w:sz w:val="24"/>
          <w:szCs w:val="24"/>
        </w:rPr>
        <w:t>Table: contact_group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A13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E3C1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11F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CEC2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Constraints</w:t>
            </w:r>
          </w:p>
        </w:tc>
      </w:tr>
      <w:tr w14:paraId="5A4A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5003F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contact_id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23ED0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D815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Foreign Key → contacts(contact_id)</w:t>
            </w:r>
          </w:p>
        </w:tc>
      </w:tr>
      <w:tr w14:paraId="2287F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F2307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group_id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5FE7B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9F2D1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Foreign Key → groups(group_id)</w:t>
            </w:r>
          </w:p>
        </w:tc>
      </w:tr>
      <w:tr w14:paraId="17B4B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4778A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(contact_id, group_id)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FE3A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—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3A99D">
            <w:pPr>
              <w:spacing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Composite Primary Key</w:t>
            </w:r>
          </w:p>
        </w:tc>
      </w:tr>
    </w:tbl>
    <w:p w14:paraId="1CCB6031">
      <w:pPr>
        <w:pStyle w:val="4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.2.3 Primary Key and Foreign Key Summary</w:t>
      </w:r>
    </w:p>
    <w:p w14:paraId="0470ADAC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Primary Keys: contacts.contact_id, groups.group_id, contact_group(contact_id, group_id).</w:t>
      </w:r>
    </w:p>
    <w:p w14:paraId="74662031">
      <w:pPr>
        <w:spacing w:line="360" w:lineRule="auto"/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  <w:t>• Foreign Keys: contact_group.contact_id → contacts.contact_id; contact_group.group_id → groups.group_id.</w:t>
      </w:r>
    </w:p>
    <w:p w14:paraId="183AD4A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>.2.4 Data Validation and Integrity Rules</w:t>
      </w:r>
    </w:p>
    <w:p w14:paraId="7B769D52">
      <w:pPr>
        <w:pStyle w:val="3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section defines validation constraints and data integrity rules to ensure consistent and reliable data storage.</w:t>
      </w:r>
    </w:p>
    <w:p w14:paraId="2CFB5D8B">
      <w:pPr>
        <w:spacing w:line="360" w:lineRule="auto"/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</w:pPr>
    </w:p>
    <w:p w14:paraId="4B1FE58A">
      <w:pPr>
        <w:spacing w:line="360" w:lineRule="auto"/>
        <w:rPr>
          <w:rFonts w:hint="default" w:ascii="Times New Roman" w:hAnsi="Times New Roman" w:cs="Times New Roman"/>
          <w:b w:val="0"/>
          <w:i w:val="0"/>
          <w:color w:val="auto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0AD4"/>
    <w:rsid w:val="09DA34B3"/>
    <w:rsid w:val="1E6432D4"/>
    <w:rsid w:val="2E3502DE"/>
    <w:rsid w:val="31AD3D8D"/>
    <w:rsid w:val="41146E12"/>
    <w:rsid w:val="5809477E"/>
    <w:rsid w:val="72CE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3231</Words>
  <Characters>18665</Characters>
  <Lines>0</Lines>
  <Paragraphs>0</Paragraphs>
  <TotalTime>32</TotalTime>
  <ScaleCrop>false</ScaleCrop>
  <LinksUpToDate>false</LinksUpToDate>
  <CharactersWithSpaces>21275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Tùng Phan Thanh</cp:lastModifiedBy>
  <dcterms:modified xsi:type="dcterms:W3CDTF">2026-01-15T15:49:24Z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C793B32E43AC4A12A1CA92E0B5BE11AB_13</vt:lpwstr>
  </property>
  <property fmtid="{D5CDD505-2E9C-101B-9397-08002B2CF9AE}" pid="4" name="KSOTemplateDocerSaveRecord">
    <vt:lpwstr>eyJoZGlkIjoiMjJmNDU2ZTA0OTAyYWFlZDFjYmViZDg3NjhhZDYxZjEiLCJ1c2VySWQiOiIxMzkyMjA5NDg3NjMxIn0=</vt:lpwstr>
  </property>
</Properties>
</file>