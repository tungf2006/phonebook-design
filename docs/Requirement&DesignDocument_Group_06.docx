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DE752">
      <w:pPr>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PROJECT REQUIREMENT SPECIFICATION &amp; DESIGN DOCUMENT</w:t>
      </w:r>
      <w:r>
        <w:rPr>
          <w:rFonts w:hint="default" w:ascii="Times New Roman" w:hAnsi="Times New Roman" w:cs="Times New Roman"/>
          <w:b/>
          <w:color w:val="auto"/>
          <w:sz w:val="24"/>
          <w:szCs w:val="24"/>
        </w:rPr>
        <w:br w:type="textWrapping"/>
      </w:r>
      <w:r>
        <w:rPr>
          <w:rFonts w:hint="default" w:ascii="Times New Roman" w:hAnsi="Times New Roman" w:cs="Times New Roman"/>
          <w:b/>
          <w:color w:val="auto"/>
          <w:sz w:val="24"/>
          <w:szCs w:val="24"/>
        </w:rPr>
        <w:t>Phone Book Management System</w:t>
      </w:r>
    </w:p>
    <w:p w14:paraId="5506948A">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Document Information</w:t>
      </w:r>
    </w:p>
    <w:p w14:paraId="19E16385">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Project Name: Phone Book Management System</w:t>
      </w:r>
    </w:p>
    <w:p w14:paraId="7B9D9D68">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Document Type: Requirement Specification &amp; Design Document</w:t>
      </w:r>
    </w:p>
    <w:p w14:paraId="2CEB3155">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Version: 1.0</w:t>
      </w:r>
    </w:p>
    <w:p w14:paraId="05F7ACA4">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Date: 0</w:t>
      </w:r>
      <w:r>
        <w:rPr>
          <w:rFonts w:hint="default" w:ascii="Times New Roman" w:hAnsi="Times New Roman" w:cs="Times New Roman"/>
          <w:b w:val="0"/>
          <w:i w:val="0"/>
          <w:color w:val="auto"/>
          <w:sz w:val="24"/>
          <w:szCs w:val="24"/>
          <w:lang w:val="en-US"/>
        </w:rPr>
        <w:t>5</w:t>
      </w:r>
      <w:r>
        <w:rPr>
          <w:rFonts w:hint="default" w:ascii="Times New Roman" w:hAnsi="Times New Roman" w:cs="Times New Roman"/>
          <w:b w:val="0"/>
          <w:i w:val="0"/>
          <w:color w:val="auto"/>
          <w:sz w:val="24"/>
          <w:szCs w:val="24"/>
        </w:rPr>
        <w:t>/01/2026</w:t>
      </w:r>
    </w:p>
    <w:p w14:paraId="5C13C6A4">
      <w:pPr>
        <w:spacing w:line="360" w:lineRule="auto"/>
        <w:rPr>
          <w:rFonts w:hint="default" w:ascii="Times New Roman" w:hAnsi="Times New Roman" w:cs="Times New Roman"/>
          <w:color w:val="auto"/>
          <w:sz w:val="24"/>
          <w:szCs w:val="24"/>
          <w:lang w:val="en-US"/>
        </w:rPr>
      </w:pPr>
      <w:r>
        <w:rPr>
          <w:rFonts w:hint="default" w:ascii="Times New Roman" w:hAnsi="Times New Roman" w:cs="Times New Roman"/>
          <w:b w:val="0"/>
          <w:i w:val="0"/>
          <w:color w:val="auto"/>
          <w:sz w:val="24"/>
          <w:szCs w:val="24"/>
        </w:rPr>
        <w:t xml:space="preserve">Prepared by: Group </w:t>
      </w:r>
      <w:r>
        <w:rPr>
          <w:rFonts w:hint="default" w:ascii="Times New Roman" w:hAnsi="Times New Roman" w:cs="Times New Roman"/>
          <w:b w:val="0"/>
          <w:i w:val="0"/>
          <w:color w:val="auto"/>
          <w:sz w:val="24"/>
          <w:szCs w:val="24"/>
          <w:lang w:val="en-US"/>
        </w:rPr>
        <w:t>06</w:t>
      </w:r>
    </w:p>
    <w:p w14:paraId="33085A51">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Revision History</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70C568F2">
        <w:tc>
          <w:tcPr>
            <w:tcW w:w="2160" w:type="dxa"/>
          </w:tcPr>
          <w:p w14:paraId="0D503C4C">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Date</w:t>
            </w:r>
          </w:p>
        </w:tc>
        <w:tc>
          <w:tcPr>
            <w:tcW w:w="2160" w:type="dxa"/>
          </w:tcPr>
          <w:p w14:paraId="61E3F0F1">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Version</w:t>
            </w:r>
          </w:p>
        </w:tc>
        <w:tc>
          <w:tcPr>
            <w:tcW w:w="2160" w:type="dxa"/>
          </w:tcPr>
          <w:p w14:paraId="398CDC5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Description</w:t>
            </w:r>
          </w:p>
        </w:tc>
        <w:tc>
          <w:tcPr>
            <w:tcW w:w="2160" w:type="dxa"/>
          </w:tcPr>
          <w:p w14:paraId="5212A95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Author</w:t>
            </w:r>
          </w:p>
        </w:tc>
      </w:tr>
      <w:tr w14:paraId="6BD51303">
        <w:tblPrEx>
          <w:tblCellMar>
            <w:top w:w="0" w:type="dxa"/>
            <w:left w:w="108" w:type="dxa"/>
            <w:bottom w:w="0" w:type="dxa"/>
            <w:right w:w="108" w:type="dxa"/>
          </w:tblCellMar>
        </w:tblPrEx>
        <w:tc>
          <w:tcPr>
            <w:tcW w:w="2160" w:type="dxa"/>
          </w:tcPr>
          <w:p w14:paraId="3B3264B7">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w:t>
            </w:r>
            <w:r>
              <w:rPr>
                <w:rFonts w:hint="default" w:ascii="Times New Roman" w:hAnsi="Times New Roman" w:cs="Times New Roman"/>
                <w:color w:val="auto"/>
                <w:sz w:val="24"/>
                <w:szCs w:val="24"/>
                <w:lang w:val="en-US"/>
              </w:rPr>
              <w:t>5</w:t>
            </w:r>
            <w:r>
              <w:rPr>
                <w:rFonts w:hint="default" w:ascii="Times New Roman" w:hAnsi="Times New Roman" w:cs="Times New Roman"/>
                <w:color w:val="auto"/>
                <w:sz w:val="24"/>
                <w:szCs w:val="24"/>
              </w:rPr>
              <w:t>/01/2026</w:t>
            </w:r>
          </w:p>
        </w:tc>
        <w:tc>
          <w:tcPr>
            <w:tcW w:w="2160" w:type="dxa"/>
          </w:tcPr>
          <w:p w14:paraId="37CD5E2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w:t>
            </w:r>
          </w:p>
        </w:tc>
        <w:tc>
          <w:tcPr>
            <w:tcW w:w="2160" w:type="dxa"/>
          </w:tcPr>
          <w:p w14:paraId="4BA13A5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Initial version created</w:t>
            </w:r>
          </w:p>
        </w:tc>
        <w:tc>
          <w:tcPr>
            <w:tcW w:w="2160" w:type="dxa"/>
          </w:tcPr>
          <w:p w14:paraId="44E460E1">
            <w:pPr>
              <w:spacing w:line="360" w:lineRule="auto"/>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rPr>
              <w:t xml:space="preserve">Group </w:t>
            </w:r>
            <w:r>
              <w:rPr>
                <w:rFonts w:hint="default" w:ascii="Times New Roman" w:hAnsi="Times New Roman" w:cs="Times New Roman"/>
                <w:color w:val="auto"/>
                <w:sz w:val="24"/>
                <w:szCs w:val="24"/>
                <w:lang w:val="en-US"/>
              </w:rPr>
              <w:t>06</w:t>
            </w:r>
          </w:p>
        </w:tc>
      </w:tr>
      <w:tr w14:paraId="7368827E">
        <w:tblPrEx>
          <w:tblCellMar>
            <w:top w:w="0" w:type="dxa"/>
            <w:left w:w="108" w:type="dxa"/>
            <w:bottom w:w="0" w:type="dxa"/>
            <w:right w:w="108" w:type="dxa"/>
          </w:tblCellMar>
        </w:tblPrEx>
        <w:tc>
          <w:tcPr>
            <w:tcW w:w="2160" w:type="dxa"/>
          </w:tcPr>
          <w:p w14:paraId="4385A98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15</w:t>
            </w:r>
            <w:r>
              <w:rPr>
                <w:rFonts w:hint="default" w:ascii="Times New Roman" w:hAnsi="Times New Roman" w:cs="Times New Roman"/>
                <w:color w:val="auto"/>
                <w:sz w:val="24"/>
                <w:szCs w:val="24"/>
              </w:rPr>
              <w:t>/01/2026</w:t>
            </w:r>
          </w:p>
        </w:tc>
        <w:tc>
          <w:tcPr>
            <w:tcW w:w="2160" w:type="dxa"/>
          </w:tcPr>
          <w:p w14:paraId="068EACE6">
            <w:pPr>
              <w:spacing w:line="360" w:lineRule="auto"/>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1.1</w:t>
            </w:r>
          </w:p>
        </w:tc>
        <w:tc>
          <w:tcPr>
            <w:tcW w:w="2160" w:type="dxa"/>
            <w:shd w:val="clear" w:color="auto" w:fill="auto"/>
            <w:vAlign w:val="center"/>
          </w:tcPr>
          <w:p w14:paraId="5A007DBC">
            <w:pPr>
              <w:keepNext w:val="0"/>
              <w:keepLines w:val="0"/>
              <w:widowControl/>
              <w:suppressLineNumbers w:val="0"/>
              <w:spacing w:line="360" w:lineRule="auto"/>
              <w:jc w:val="left"/>
              <w:rPr>
                <w:rFonts w:hint="default" w:ascii="Times New Roman" w:hAnsi="Times New Roman" w:cs="Times New Roman" w:eastAsiaTheme="minorEastAsia"/>
                <w:sz w:val="24"/>
                <w:szCs w:val="24"/>
                <w:lang w:val="en-US" w:eastAsia="en-US" w:bidi="ar-SA"/>
              </w:rPr>
            </w:pPr>
            <w:r>
              <w:rPr>
                <w:rFonts w:hint="default" w:ascii="Times New Roman" w:hAnsi="Times New Roman" w:eastAsia="SimSun" w:cs="Times New Roman"/>
                <w:kern w:val="0"/>
                <w:sz w:val="24"/>
                <w:szCs w:val="24"/>
                <w:lang w:val="en-US" w:eastAsia="zh-CN" w:bidi="ar"/>
              </w:rPr>
              <w:t>Updated functional requirements and use case descriptions</w:t>
            </w:r>
          </w:p>
        </w:tc>
        <w:tc>
          <w:tcPr>
            <w:tcW w:w="2160" w:type="dxa"/>
          </w:tcPr>
          <w:p w14:paraId="4AD394C4">
            <w:pPr>
              <w:spacing w:line="360" w:lineRule="auto"/>
              <w:rPr>
                <w:rFonts w:hint="default" w:ascii="Times New Roman" w:hAnsi="Times New Roman" w:cs="Times New Roman"/>
                <w:color w:val="auto"/>
                <w:sz w:val="24"/>
                <w:szCs w:val="24"/>
              </w:rPr>
            </w:pPr>
          </w:p>
        </w:tc>
      </w:tr>
      <w:tr w14:paraId="04DDCFC9">
        <w:tblPrEx>
          <w:tblCellMar>
            <w:top w:w="0" w:type="dxa"/>
            <w:left w:w="108" w:type="dxa"/>
            <w:bottom w:w="0" w:type="dxa"/>
            <w:right w:w="108" w:type="dxa"/>
          </w:tblCellMar>
        </w:tblPrEx>
        <w:tc>
          <w:tcPr>
            <w:tcW w:w="2160" w:type="dxa"/>
            <w:vAlign w:val="center"/>
          </w:tcPr>
          <w:p w14:paraId="4ECBA611">
            <w:pPr>
              <w:keepNext w:val="0"/>
              <w:keepLines w:val="0"/>
              <w:widowControl/>
              <w:suppressLineNumbers w:val="0"/>
              <w:spacing w:line="360" w:lineRule="auto"/>
              <w:jc w:val="left"/>
              <w:rPr>
                <w:rFonts w:hint="default" w:ascii="Times New Roman" w:hAnsi="Times New Roman" w:cs="Times New Roman"/>
                <w:color w:val="auto"/>
                <w:sz w:val="24"/>
                <w:szCs w:val="24"/>
                <w:lang w:val="en-US"/>
              </w:rPr>
            </w:pPr>
            <w:r>
              <w:rPr>
                <w:rFonts w:hint="default" w:ascii="Times New Roman" w:hAnsi="Times New Roman" w:eastAsia="SimSun" w:cs="Times New Roman"/>
                <w:kern w:val="0"/>
                <w:sz w:val="24"/>
                <w:szCs w:val="24"/>
                <w:lang w:val="en-US" w:eastAsia="zh-CN" w:bidi="ar"/>
              </w:rPr>
              <w:t>16/01/2026</w:t>
            </w:r>
          </w:p>
        </w:tc>
        <w:tc>
          <w:tcPr>
            <w:tcW w:w="2160" w:type="dxa"/>
            <w:vAlign w:val="center"/>
          </w:tcPr>
          <w:p w14:paraId="3E612FFF">
            <w:pPr>
              <w:keepNext w:val="0"/>
              <w:keepLines w:val="0"/>
              <w:widowControl/>
              <w:suppressLineNumbers w:val="0"/>
              <w:spacing w:line="360" w:lineRule="auto"/>
              <w:jc w:val="left"/>
              <w:rPr>
                <w:rFonts w:hint="default" w:ascii="Times New Roman" w:hAnsi="Times New Roman" w:cs="Times New Roman"/>
                <w:color w:val="auto"/>
                <w:sz w:val="24"/>
                <w:szCs w:val="24"/>
                <w:lang w:val="en-US"/>
              </w:rPr>
            </w:pPr>
            <w:r>
              <w:rPr>
                <w:rFonts w:hint="default" w:ascii="Times New Roman" w:hAnsi="Times New Roman" w:eastAsia="SimSun" w:cs="Times New Roman"/>
                <w:kern w:val="0"/>
                <w:sz w:val="24"/>
                <w:szCs w:val="24"/>
                <w:lang w:val="en-US" w:eastAsia="zh-CN" w:bidi="ar"/>
              </w:rPr>
              <w:t>1.2</w:t>
            </w:r>
          </w:p>
        </w:tc>
        <w:tc>
          <w:tcPr>
            <w:tcW w:w="2160" w:type="dxa"/>
            <w:shd w:val="clear" w:color="auto" w:fill="auto"/>
            <w:vAlign w:val="center"/>
          </w:tcPr>
          <w:p w14:paraId="1493B56F">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Added DFD Level 0 and DFD Level 1 diagrams</w:t>
            </w:r>
          </w:p>
        </w:tc>
        <w:tc>
          <w:tcPr>
            <w:tcW w:w="2160" w:type="dxa"/>
            <w:vAlign w:val="center"/>
          </w:tcPr>
          <w:p w14:paraId="23B311EB">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kern w:val="0"/>
                <w:sz w:val="24"/>
                <w:szCs w:val="24"/>
                <w:lang w:val="en-US" w:eastAsia="zh-CN" w:bidi="ar"/>
              </w:rPr>
              <w:t>Group 06</w:t>
            </w:r>
          </w:p>
        </w:tc>
      </w:tr>
      <w:tr w14:paraId="016151E4">
        <w:tblPrEx>
          <w:tblCellMar>
            <w:top w:w="0" w:type="dxa"/>
            <w:left w:w="108" w:type="dxa"/>
            <w:bottom w:w="0" w:type="dxa"/>
            <w:right w:w="108" w:type="dxa"/>
          </w:tblCellMar>
        </w:tblPrEx>
        <w:tc>
          <w:tcPr>
            <w:tcW w:w="2160" w:type="dxa"/>
            <w:vAlign w:val="center"/>
          </w:tcPr>
          <w:p w14:paraId="1D51A7A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17/01/2026</w:t>
            </w:r>
          </w:p>
        </w:tc>
        <w:tc>
          <w:tcPr>
            <w:tcW w:w="2160" w:type="dxa"/>
            <w:vAlign w:val="center"/>
          </w:tcPr>
          <w:p w14:paraId="114F5740">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1.3</w:t>
            </w:r>
          </w:p>
        </w:tc>
        <w:tc>
          <w:tcPr>
            <w:tcW w:w="2160" w:type="dxa"/>
            <w:shd w:val="clear" w:color="auto" w:fill="auto"/>
            <w:vAlign w:val="center"/>
          </w:tcPr>
          <w:p w14:paraId="45F02010">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Completed class diagram and data model design</w:t>
            </w:r>
          </w:p>
        </w:tc>
        <w:tc>
          <w:tcPr>
            <w:tcW w:w="2160" w:type="dxa"/>
            <w:vAlign w:val="center"/>
          </w:tcPr>
          <w:p w14:paraId="5A2D1905">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Group 06</w:t>
            </w:r>
          </w:p>
        </w:tc>
      </w:tr>
      <w:tr w14:paraId="563B1605">
        <w:tblPrEx>
          <w:tblCellMar>
            <w:top w:w="0" w:type="dxa"/>
            <w:left w:w="108" w:type="dxa"/>
            <w:bottom w:w="0" w:type="dxa"/>
            <w:right w:w="108" w:type="dxa"/>
          </w:tblCellMar>
        </w:tblPrEx>
        <w:tc>
          <w:tcPr>
            <w:tcW w:w="2160" w:type="dxa"/>
            <w:vAlign w:val="center"/>
          </w:tcPr>
          <w:p w14:paraId="612CEADD">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18/01/2026</w:t>
            </w:r>
          </w:p>
        </w:tc>
        <w:tc>
          <w:tcPr>
            <w:tcW w:w="2160" w:type="dxa"/>
            <w:vAlign w:val="center"/>
          </w:tcPr>
          <w:p w14:paraId="7C07CD47">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1.4</w:t>
            </w:r>
          </w:p>
        </w:tc>
        <w:tc>
          <w:tcPr>
            <w:tcW w:w="2160" w:type="dxa"/>
            <w:shd w:val="clear" w:color="auto" w:fill="auto"/>
            <w:vAlign w:val="center"/>
          </w:tcPr>
          <w:p w14:paraId="38E7B51B">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Added interface design (CLI) and import/export specification</w:t>
            </w:r>
          </w:p>
        </w:tc>
        <w:tc>
          <w:tcPr>
            <w:tcW w:w="2160" w:type="dxa"/>
            <w:vAlign w:val="center"/>
          </w:tcPr>
          <w:p w14:paraId="2C37B4E7">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Group 06</w:t>
            </w:r>
          </w:p>
        </w:tc>
      </w:tr>
      <w:tr w14:paraId="62858604">
        <w:tblPrEx>
          <w:tblCellMar>
            <w:top w:w="0" w:type="dxa"/>
            <w:left w:w="108" w:type="dxa"/>
            <w:bottom w:w="0" w:type="dxa"/>
            <w:right w:w="108" w:type="dxa"/>
          </w:tblCellMar>
        </w:tblPrEx>
        <w:tc>
          <w:tcPr>
            <w:tcW w:w="2160" w:type="dxa"/>
            <w:vAlign w:val="center"/>
          </w:tcPr>
          <w:p w14:paraId="388F637D">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19/01/2026</w:t>
            </w:r>
          </w:p>
        </w:tc>
        <w:tc>
          <w:tcPr>
            <w:tcW w:w="2160" w:type="dxa"/>
            <w:vAlign w:val="center"/>
          </w:tcPr>
          <w:p w14:paraId="0D5CC127">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1.5</w:t>
            </w:r>
          </w:p>
        </w:tc>
        <w:tc>
          <w:tcPr>
            <w:tcW w:w="2160" w:type="dxa"/>
            <w:shd w:val="clear" w:color="auto" w:fill="auto"/>
            <w:vAlign w:val="center"/>
          </w:tcPr>
          <w:p w14:paraId="1E4EED7C">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Final review, consistency check, and document refinement</w:t>
            </w:r>
          </w:p>
        </w:tc>
        <w:tc>
          <w:tcPr>
            <w:tcW w:w="2160" w:type="dxa"/>
            <w:vAlign w:val="center"/>
          </w:tcPr>
          <w:p w14:paraId="2AEEFE0C">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Group 06</w:t>
            </w:r>
          </w:p>
        </w:tc>
      </w:tr>
    </w:tbl>
    <w:p w14:paraId="7BA0FB7C">
      <w:pPr>
        <w:pStyle w:val="2"/>
        <w:spacing w:line="360" w:lineRule="auto"/>
        <w:rPr>
          <w:rFonts w:hint="default" w:ascii="Times New Roman" w:hAnsi="Times New Roman" w:cs="Times New Roman"/>
          <w:color w:val="auto"/>
          <w:sz w:val="24"/>
          <w:szCs w:val="24"/>
        </w:rPr>
      </w:pPr>
      <w:bookmarkStart w:id="0" w:name="_GoBack"/>
      <w:bookmarkEnd w:id="0"/>
      <w:r>
        <w:rPr>
          <w:rFonts w:hint="default" w:ascii="Times New Roman" w:hAnsi="Times New Roman" w:cs="Times New Roman"/>
          <w:color w:val="auto"/>
          <w:sz w:val="24"/>
          <w:szCs w:val="24"/>
          <w:lang w:val="en-US"/>
        </w:rPr>
        <w:t>1</w:t>
      </w:r>
      <w:r>
        <w:rPr>
          <w:rFonts w:hint="default" w:ascii="Times New Roman" w:hAnsi="Times New Roman" w:cs="Times New Roman"/>
          <w:color w:val="auto"/>
          <w:sz w:val="24"/>
          <w:szCs w:val="24"/>
        </w:rPr>
        <w:t>. SPECIFIC REQUIREMENTS</w:t>
      </w:r>
    </w:p>
    <w:p w14:paraId="2B27CEDB">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1</w:t>
      </w:r>
      <w:r>
        <w:rPr>
          <w:rFonts w:hint="default" w:ascii="Times New Roman" w:hAnsi="Times New Roman" w:cs="Times New Roman"/>
          <w:color w:val="auto"/>
          <w:sz w:val="24"/>
          <w:szCs w:val="24"/>
        </w:rPr>
        <w:t>.1 Functional Requirements (FR)</w:t>
      </w:r>
    </w:p>
    <w:p w14:paraId="2578756D">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FR-01 View Contact List</w:t>
      </w:r>
    </w:p>
    <w:p w14:paraId="3471818F">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Users can view all contacts stored in the system.</w:t>
      </w:r>
    </w:p>
    <w:p w14:paraId="068572CC">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None</w:t>
      </w:r>
    </w:p>
    <w:p w14:paraId="25A2A5CA">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List of contacts</w:t>
      </w:r>
    </w:p>
    <w:p w14:paraId="66045AFC">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System is running</w:t>
      </w:r>
    </w:p>
    <w:p w14:paraId="22904B73">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Contacts hiển thị trên console</w:t>
      </w:r>
    </w:p>
    <w:p w14:paraId="3E0F7210">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FR-02 View Contact Detail</w:t>
      </w:r>
    </w:p>
    <w:p w14:paraId="3A2C61B7">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select a contact to view detailed information.</w:t>
      </w:r>
    </w:p>
    <w:p w14:paraId="6777D396">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Selected contact</w:t>
      </w:r>
    </w:p>
    <w:p w14:paraId="116575C6">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Contact detail console</w:t>
      </w:r>
    </w:p>
    <w:p w14:paraId="5AF09785">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Contact exists</w:t>
      </w:r>
    </w:p>
    <w:p w14:paraId="541F32B3">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Contact details hiển thị</w:t>
      </w:r>
    </w:p>
    <w:p w14:paraId="48AB4183">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FR-03 Add Contact</w:t>
      </w:r>
    </w:p>
    <w:p w14:paraId="687FEF22">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add a new contact with required fields (full name, phone number). Optional: email, address, note, group(s).</w:t>
      </w:r>
    </w:p>
    <w:p w14:paraId="64D898CE">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Validation: Phone not empty; unique phone; valid email if provided.</w:t>
      </w:r>
    </w:p>
    <w:p w14:paraId="4CEF768F">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Contact added confirmation</w:t>
      </w:r>
    </w:p>
    <w:p w14:paraId="6EB85B06">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System running</w:t>
      </w:r>
    </w:p>
    <w:p w14:paraId="775AB9A4">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New contact stored</w:t>
      </w:r>
    </w:p>
    <w:p w14:paraId="29E45056">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FR-04 Update Contact</w:t>
      </w:r>
    </w:p>
    <w:p w14:paraId="5952EBD1">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update an existing contact. Validation same as Add Contact.</w:t>
      </w:r>
    </w:p>
    <w:p w14:paraId="6BBC4904">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Contact updated confirmation</w:t>
      </w:r>
    </w:p>
    <w:p w14:paraId="79E318E6">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Contact exists</w:t>
      </w:r>
    </w:p>
    <w:p w14:paraId="02C98261">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Contact updated in storage</w:t>
      </w:r>
    </w:p>
    <w:p w14:paraId="0E464CB0">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FR-05 Delete Contact</w:t>
      </w:r>
    </w:p>
    <w:p w14:paraId="7AF25AF9">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delete a contact permanently. System must request confirmation before deleting.</w:t>
      </w:r>
    </w:p>
    <w:p w14:paraId="116A271A">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Contact deleted confirmation</w:t>
      </w:r>
    </w:p>
    <w:p w14:paraId="1C39DBE9">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Contact exists</w:t>
      </w:r>
    </w:p>
    <w:p w14:paraId="5A84E7F7">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Contact removed</w:t>
      </w:r>
    </w:p>
    <w:p w14:paraId="0B7D25E3">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FR-06 Mark/Unmark Favorite</w:t>
      </w:r>
    </w:p>
    <w:p w14:paraId="37CF38E4">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mark a contact as favorite and remove it from favorite list.</w:t>
      </w:r>
    </w:p>
    <w:p w14:paraId="790C3B18">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Favorite status updated</w:t>
      </w:r>
    </w:p>
    <w:p w14:paraId="291EF600">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Contact exists</w:t>
      </w:r>
    </w:p>
    <w:p w14:paraId="68CAF732">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Favorite flag updated</w:t>
      </w:r>
    </w:p>
    <w:p w14:paraId="2F56ADA2">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FR-07 Search Contact</w:t>
      </w:r>
    </w:p>
    <w:p w14:paraId="32A9A936">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search contacts by keyword (name, phone number, email).</w:t>
      </w:r>
    </w:p>
    <w:p w14:paraId="14EAA1EA">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Keyword</w:t>
      </w:r>
    </w:p>
    <w:p w14:paraId="3EB1294F">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Search result list</w:t>
      </w:r>
    </w:p>
    <w:p w14:paraId="0B2A9169">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Contacts exist</w:t>
      </w:r>
    </w:p>
    <w:p w14:paraId="4D65C92F">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Results hiển thị</w:t>
      </w:r>
    </w:p>
    <w:p w14:paraId="2D9316BA">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FR-08 Filter By Group</w:t>
      </w:r>
    </w:p>
    <w:p w14:paraId="08AEE00F">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filter contacts by group.</w:t>
      </w:r>
    </w:p>
    <w:p w14:paraId="63819E3C">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Selected group</w:t>
      </w:r>
    </w:p>
    <w:p w14:paraId="1C641358">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Filtered list</w:t>
      </w:r>
    </w:p>
    <w:p w14:paraId="7C494E6E">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Group exists</w:t>
      </w:r>
    </w:p>
    <w:p w14:paraId="01BE2752">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Filtered results hiển thị</w:t>
      </w:r>
    </w:p>
    <w:p w14:paraId="70B6D3B0">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FR-09 Sort Contact List</w:t>
      </w:r>
    </w:p>
    <w:p w14:paraId="7DA437AC">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sort contact list by name (A-Z/Z-A), created date, updated date.</w:t>
      </w:r>
    </w:p>
    <w:p w14:paraId="7E74494F">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Sort option</w:t>
      </w:r>
    </w:p>
    <w:p w14:paraId="78F47FF1">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Sorted list</w:t>
      </w:r>
    </w:p>
    <w:p w14:paraId="643F335D">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List hiển thị</w:t>
      </w:r>
    </w:p>
    <w:p w14:paraId="3A284E1B">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List reordered</w:t>
      </w:r>
    </w:p>
    <w:p w14:paraId="317EF15B">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FR-10 Create Group</w:t>
      </w:r>
    </w:p>
    <w:p w14:paraId="11FF6B1A">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create a new group. Validation: Group name must be unique.</w:t>
      </w:r>
    </w:p>
    <w:p w14:paraId="2D4A3979">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Group name</w:t>
      </w:r>
    </w:p>
    <w:p w14:paraId="0472A5CE">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Group created confirmation</w:t>
      </w:r>
    </w:p>
    <w:p w14:paraId="3F5F356C">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System running</w:t>
      </w:r>
    </w:p>
    <w:p w14:paraId="5321DB53">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Group stored</w:t>
      </w:r>
    </w:p>
    <w:p w14:paraId="4D3C0504">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FR-11 Update Group</w:t>
      </w:r>
    </w:p>
    <w:p w14:paraId="0374F03D">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rename or update group description.</w:t>
      </w:r>
    </w:p>
    <w:p w14:paraId="027A4290">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Group info</w:t>
      </w:r>
    </w:p>
    <w:p w14:paraId="06E42022">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Group updated confirmation</w:t>
      </w:r>
    </w:p>
    <w:p w14:paraId="55182DCE">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Group exists</w:t>
      </w:r>
    </w:p>
    <w:p w14:paraId="0CB12BDB">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Group updated</w:t>
      </w:r>
    </w:p>
    <w:p w14:paraId="15767EF7">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FR-12 Delete Group</w:t>
      </w:r>
    </w:p>
    <w:p w14:paraId="72912A7F">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delete a group. Contacts remain, only group relation removed.</w:t>
      </w:r>
    </w:p>
    <w:p w14:paraId="0A2D8DD6">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Selected group</w:t>
      </w:r>
    </w:p>
    <w:p w14:paraId="5551F7AF">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Group deleted confirmation</w:t>
      </w:r>
    </w:p>
    <w:p w14:paraId="3349C5DE">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Group exists</w:t>
      </w:r>
    </w:p>
    <w:p w14:paraId="5F7766EB">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Group removed</w:t>
      </w:r>
    </w:p>
    <w:p w14:paraId="7CE02D9C">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FR-13 Assign Contact to Group</w:t>
      </w:r>
    </w:p>
    <w:p w14:paraId="61D6CD18">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assign a contact into one or more groups.</w:t>
      </w:r>
    </w:p>
    <w:p w14:paraId="0EF17A43">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Contact + group(s)</w:t>
      </w:r>
    </w:p>
    <w:p w14:paraId="671C96E6">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Assignment confirmation</w:t>
      </w:r>
    </w:p>
    <w:p w14:paraId="7F998F7A">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Contact &amp; group exist</w:t>
      </w:r>
    </w:p>
    <w:p w14:paraId="65C84896">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Relationship stored</w:t>
      </w:r>
    </w:p>
    <w:p w14:paraId="3A8A216C">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FR-14 Remove Contact from Group</w:t>
      </w:r>
    </w:p>
    <w:p w14:paraId="79DC41FE">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remove a contact from a group.</w:t>
      </w:r>
    </w:p>
    <w:p w14:paraId="40C45DB3">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Contact + group</w:t>
      </w:r>
    </w:p>
    <w:p w14:paraId="07ED8AFE">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Removal confirmation</w:t>
      </w:r>
    </w:p>
    <w:p w14:paraId="2766B0C0">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Relationship exists</w:t>
      </w:r>
    </w:p>
    <w:p w14:paraId="75C91946">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Relationship removed</w:t>
      </w:r>
    </w:p>
    <w:p w14:paraId="4CF6C2AF">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FR-15 Import Contacts</w:t>
      </w:r>
    </w:p>
    <w:p w14:paraId="1F43B37C">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import contacts from TXT. System validates each record; invalid records are skipped and reported; duplicates handled by chosen policy.</w:t>
      </w:r>
    </w:p>
    <w:p w14:paraId="304598A7">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TXT file</w:t>
      </w:r>
    </w:p>
    <w:p w14:paraId="1912E1E5">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Import summary</w:t>
      </w:r>
    </w:p>
    <w:p w14:paraId="14538F3D">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File provided</w:t>
      </w:r>
    </w:p>
    <w:p w14:paraId="40DECB30">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Contacts imported</w:t>
      </w:r>
    </w:p>
    <w:p w14:paraId="71DA0BA7">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FR-16 Export Contacts</w:t>
      </w:r>
    </w:p>
    <w:p w14:paraId="360B70A5">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User can export contacts to TXT. Export scope: all, by group, or by search results.</w:t>
      </w:r>
    </w:p>
    <w:p w14:paraId="2B387B6F">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Inputs: Format + scope</w:t>
      </w:r>
    </w:p>
    <w:p w14:paraId="00398938">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Outputs: Export file</w:t>
      </w:r>
    </w:p>
    <w:p w14:paraId="36E3E4A4">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Pre-condition: Contacts exist</w:t>
      </w:r>
    </w:p>
    <w:p w14:paraId="0C25A564">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Post-condition: File generated</w:t>
      </w:r>
    </w:p>
    <w:p w14:paraId="07D2A6D0">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NON-FUNCTIONAL REQUIREMENTS (NFR)</w:t>
      </w:r>
    </w:p>
    <w:p w14:paraId="26BB805D">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NFR-01 Usability</w:t>
      </w:r>
    </w:p>
    <w:p w14:paraId="49967CA0">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Console interface (CLI) must be easy to understand for first-time users. CRUD operations must be completed within ≤ 3 steps/commands. Error messages must be clear and user-friendly.</w:t>
      </w:r>
    </w:p>
    <w:p w14:paraId="2C6EF4A9">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NFR-02 Performance</w:t>
      </w:r>
    </w:p>
    <w:p w14:paraId="6BC7E251">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 xml:space="preserve">Searching within 1000 contacts must complete in ≤ </w:t>
      </w:r>
      <w:r>
        <w:rPr>
          <w:rFonts w:hint="default" w:ascii="Times New Roman" w:hAnsi="Times New Roman" w:cs="Times New Roman"/>
          <w:b w:val="0"/>
          <w:i w:val="0"/>
          <w:color w:val="auto"/>
          <w:sz w:val="24"/>
          <w:szCs w:val="24"/>
          <w:lang w:val="en-US"/>
        </w:rPr>
        <w:t>5</w:t>
      </w:r>
      <w:r>
        <w:rPr>
          <w:rFonts w:hint="default" w:ascii="Times New Roman" w:hAnsi="Times New Roman" w:cs="Times New Roman"/>
          <w:b w:val="0"/>
          <w:i w:val="0"/>
          <w:color w:val="auto"/>
          <w:sz w:val="24"/>
          <w:szCs w:val="24"/>
        </w:rPr>
        <w:t xml:space="preserve"> seconds. CRUD operations must respond in ≤ </w:t>
      </w:r>
      <w:r>
        <w:rPr>
          <w:rFonts w:hint="default" w:ascii="Times New Roman" w:hAnsi="Times New Roman" w:cs="Times New Roman"/>
          <w:b w:val="0"/>
          <w:i w:val="0"/>
          <w:color w:val="auto"/>
          <w:sz w:val="24"/>
          <w:szCs w:val="24"/>
          <w:lang w:val="en-US"/>
        </w:rPr>
        <w:t>5</w:t>
      </w:r>
      <w:r>
        <w:rPr>
          <w:rFonts w:hint="default" w:ascii="Times New Roman" w:hAnsi="Times New Roman" w:cs="Times New Roman"/>
          <w:b w:val="0"/>
          <w:i w:val="0"/>
          <w:color w:val="auto"/>
          <w:sz w:val="24"/>
          <w:szCs w:val="24"/>
        </w:rPr>
        <w:t xml:space="preserve"> second.</w:t>
      </w:r>
    </w:p>
    <w:p w14:paraId="12B80771">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NFR-03 Reliability</w:t>
      </w:r>
    </w:p>
    <w:p w14:paraId="6F0703BA">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System must not lose data during normal operations and must ensure consistent storage.</w:t>
      </w:r>
    </w:p>
    <w:p w14:paraId="74291F05">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NFR-04 Security</w:t>
      </w:r>
    </w:p>
    <w:p w14:paraId="1BFAFB70">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If multi-user login exists: Password stored in hashed form; Users can only access their own contact list.</w:t>
      </w:r>
    </w:p>
    <w:p w14:paraId="245F4EBF">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NFR-05 Maintainability</w:t>
      </w:r>
    </w:p>
    <w:p w14:paraId="11D88058">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The system must follow modular architecture (MVC/Layered). Code must be readable and well-documented.</w:t>
      </w:r>
    </w:p>
    <w:p w14:paraId="31242E38">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NFR-06 Portability</w:t>
      </w:r>
    </w:p>
    <w:p w14:paraId="415D1D67">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System should run on Windows at minimum. Dữ liệu được lưu trong file TXT, dễ mang theo giữa các máy.</w:t>
      </w:r>
    </w:p>
    <w:p w14:paraId="60A03B48">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3</w:t>
      </w:r>
      <w:r>
        <w:rPr>
          <w:rFonts w:hint="default" w:ascii="Times New Roman" w:hAnsi="Times New Roman" w:cs="Times New Roman"/>
          <w:color w:val="auto"/>
          <w:sz w:val="24"/>
          <w:szCs w:val="24"/>
        </w:rPr>
        <w:t>. DATA FLOW DIAGRAM (DFD)</w:t>
      </w:r>
    </w:p>
    <w:p w14:paraId="2F63597F">
      <w:pPr>
        <w:pStyle w:val="4"/>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3</w:t>
      </w:r>
      <w:r>
        <w:rPr>
          <w:rFonts w:hint="default" w:ascii="Times New Roman" w:hAnsi="Times New Roman" w:cs="Times New Roman"/>
          <w:color w:val="auto"/>
          <w:sz w:val="24"/>
          <w:szCs w:val="24"/>
        </w:rPr>
        <w:t>.1 DFD Level 0 (Context Diagram)</w:t>
      </w:r>
    </w:p>
    <w:p w14:paraId="60CDEB86">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Actors: User. System: Phone Book Management System. Data flows: Manage contacts, manage groups, search/filter, import/export.</w:t>
      </w:r>
    </w:p>
    <w:p w14:paraId="463A326B">
      <w:pPr>
        <w:pStyle w:val="4"/>
        <w:spacing w:line="360" w:lineRule="auto"/>
        <w:jc w:val="center"/>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drawing>
          <wp:inline distT="0" distB="0" distL="114300" distR="114300">
            <wp:extent cx="5353050" cy="1819275"/>
            <wp:effectExtent l="0" t="0" r="11430" b="9525"/>
            <wp:docPr id="1" name="Picture 1" descr="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FD Level 0"/>
                    <pic:cNvPicPr>
                      <a:picLocks noChangeAspect="1"/>
                    </pic:cNvPicPr>
                  </pic:nvPicPr>
                  <pic:blipFill>
                    <a:blip r:embed="rId6"/>
                    <a:stretch>
                      <a:fillRect/>
                    </a:stretch>
                  </pic:blipFill>
                  <pic:spPr>
                    <a:xfrm>
                      <a:off x="0" y="0"/>
                      <a:ext cx="5353050" cy="1819275"/>
                    </a:xfrm>
                    <a:prstGeom prst="rect">
                      <a:avLst/>
                    </a:prstGeom>
                  </pic:spPr>
                </pic:pic>
              </a:graphicData>
            </a:graphic>
          </wp:inline>
        </w:drawing>
      </w:r>
    </w:p>
    <w:p w14:paraId="7F19690F">
      <w:pPr>
        <w:pStyle w:val="4"/>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3</w:t>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lang w:val="en-US"/>
        </w:rPr>
        <w:t>2</w:t>
      </w:r>
      <w:r>
        <w:rPr>
          <w:rFonts w:hint="default" w:ascii="Times New Roman" w:hAnsi="Times New Roman" w:cs="Times New Roman"/>
          <w:color w:val="auto"/>
          <w:sz w:val="24"/>
          <w:szCs w:val="24"/>
        </w:rPr>
        <w:t xml:space="preserve"> DFD Level 1</w:t>
      </w:r>
    </w:p>
    <w:p w14:paraId="48912B1E">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Processes: P1 Manage Contacts, P2 Manage Groups, P3 Search &amp; Filter, P4 Import/Export. Data Stores: D1 Contact TXT file storage, D2 Group TXT file storage.</w:t>
      </w:r>
    </w:p>
    <w:p w14:paraId="393E23F0">
      <w:pPr>
        <w:spacing w:line="360" w:lineRule="auto"/>
        <w:rPr>
          <w:rFonts w:hint="default" w:ascii="Times New Roman" w:hAnsi="Times New Roman" w:cs="Times New Roman"/>
          <w:b/>
          <w:i w:val="0"/>
          <w:color w:val="auto"/>
          <w:sz w:val="24"/>
          <w:szCs w:val="24"/>
          <w:lang w:val="en-US"/>
        </w:rPr>
      </w:pPr>
      <w:r>
        <w:rPr>
          <w:rFonts w:hint="default" w:ascii="Times New Roman" w:hAnsi="Times New Roman" w:cs="Times New Roman"/>
          <w:b/>
          <w:i w:val="0"/>
          <w:color w:val="auto"/>
          <w:sz w:val="24"/>
          <w:szCs w:val="24"/>
          <w:lang w:val="en-US"/>
        </w:rPr>
        <w:drawing>
          <wp:inline distT="0" distB="0" distL="114300" distR="114300">
            <wp:extent cx="5467350" cy="2913380"/>
            <wp:effectExtent l="0" t="0" r="3810" b="12700"/>
            <wp:docPr id="2" name="Picture 2" descr="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FD Level 1"/>
                    <pic:cNvPicPr>
                      <a:picLocks noChangeAspect="1"/>
                    </pic:cNvPicPr>
                  </pic:nvPicPr>
                  <pic:blipFill>
                    <a:blip r:embed="rId7"/>
                    <a:stretch>
                      <a:fillRect/>
                    </a:stretch>
                  </pic:blipFill>
                  <pic:spPr>
                    <a:xfrm>
                      <a:off x="0" y="0"/>
                      <a:ext cx="5467350" cy="2913380"/>
                    </a:xfrm>
                    <a:prstGeom prst="rect">
                      <a:avLst/>
                    </a:prstGeom>
                  </pic:spPr>
                </pic:pic>
              </a:graphicData>
            </a:graphic>
          </wp:inline>
        </w:drawing>
      </w:r>
    </w:p>
    <w:p w14:paraId="2AC5D97A">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USE CASE DIAGRAM</w:t>
      </w:r>
    </w:p>
    <w:p w14:paraId="58DCF716">
      <w:pPr>
        <w:spacing w:line="360" w:lineRule="auto"/>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drawing>
          <wp:inline distT="0" distB="0" distL="114300" distR="114300">
            <wp:extent cx="5483860" cy="5490210"/>
            <wp:effectExtent l="0" t="0" r="2540" b="11430"/>
            <wp:docPr id="3" name="Picture 3"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 case Diagram"/>
                    <pic:cNvPicPr>
                      <a:picLocks noChangeAspect="1"/>
                    </pic:cNvPicPr>
                  </pic:nvPicPr>
                  <pic:blipFill>
                    <a:blip r:embed="rId8"/>
                    <a:stretch>
                      <a:fillRect/>
                    </a:stretch>
                  </pic:blipFill>
                  <pic:spPr>
                    <a:xfrm>
                      <a:off x="0" y="0"/>
                      <a:ext cx="5483860" cy="5490210"/>
                    </a:xfrm>
                    <a:prstGeom prst="rect">
                      <a:avLst/>
                    </a:prstGeom>
                  </pic:spPr>
                </pic:pic>
              </a:graphicData>
            </a:graphic>
          </wp:inline>
        </w:drawing>
      </w:r>
    </w:p>
    <w:p w14:paraId="656D6473">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Actor(s):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5CD7C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52" w:type="dxa"/>
          </w:tcPr>
          <w:p w14:paraId="6DF0154D">
            <w:pPr>
              <w:spacing w:line="360" w:lineRule="auto"/>
              <w:rPr>
                <w:rFonts w:hint="default" w:ascii="Times New Roman" w:hAnsi="Times New Roman" w:cs="Times New Roman"/>
                <w:b/>
                <w:bCs/>
                <w:i w:val="0"/>
                <w:iCs/>
                <w:color w:val="auto"/>
                <w:sz w:val="24"/>
                <w:szCs w:val="24"/>
                <w:vertAlign w:val="baseline"/>
                <w:lang w:val="en-US"/>
              </w:rPr>
            </w:pPr>
            <w:r>
              <w:rPr>
                <w:rFonts w:hint="default" w:ascii="Times New Roman" w:hAnsi="Times New Roman" w:cs="Times New Roman"/>
                <w:b/>
                <w:bCs/>
                <w:i w:val="0"/>
                <w:iCs/>
                <w:color w:val="auto"/>
                <w:sz w:val="24"/>
                <w:szCs w:val="24"/>
                <w:vertAlign w:val="baseline"/>
                <w:lang w:val="en-US"/>
              </w:rPr>
              <w:t>Number</w:t>
            </w:r>
          </w:p>
        </w:tc>
        <w:tc>
          <w:tcPr>
            <w:tcW w:w="2952" w:type="dxa"/>
          </w:tcPr>
          <w:p w14:paraId="4F6CDE59">
            <w:pPr>
              <w:spacing w:line="360" w:lineRule="auto"/>
              <w:rPr>
                <w:rFonts w:hint="default" w:ascii="Times New Roman" w:hAnsi="Times New Roman" w:cs="Times New Roman"/>
                <w:b w:val="0"/>
                <w:i w:val="0"/>
                <w:iCs/>
                <w:color w:val="auto"/>
                <w:sz w:val="24"/>
                <w:szCs w:val="24"/>
                <w:vertAlign w:val="baseline"/>
                <w:lang w:val="en-US"/>
              </w:rPr>
            </w:pPr>
            <w:r>
              <w:rPr>
                <w:rFonts w:hint="default" w:ascii="Times New Roman" w:hAnsi="Times New Roman" w:cs="Times New Roman"/>
                <w:b w:val="0"/>
                <w:i w:val="0"/>
                <w:iCs/>
                <w:color w:val="auto"/>
                <w:sz w:val="24"/>
                <w:szCs w:val="24"/>
                <w:vertAlign w:val="baseline"/>
                <w:lang w:val="en-US"/>
              </w:rPr>
              <w:t>Use-Case</w:t>
            </w:r>
          </w:p>
        </w:tc>
        <w:tc>
          <w:tcPr>
            <w:tcW w:w="2952" w:type="dxa"/>
          </w:tcPr>
          <w:p w14:paraId="03434408">
            <w:pPr>
              <w:spacing w:line="360" w:lineRule="auto"/>
              <w:rPr>
                <w:rFonts w:hint="default" w:ascii="Times New Roman" w:hAnsi="Times New Roman" w:cs="Times New Roman"/>
                <w:b w:val="0"/>
                <w:i w:val="0"/>
                <w:iCs/>
                <w:color w:val="auto"/>
                <w:sz w:val="24"/>
                <w:szCs w:val="24"/>
                <w:vertAlign w:val="baseline"/>
                <w:lang w:val="en-US"/>
              </w:rPr>
            </w:pPr>
            <w:r>
              <w:rPr>
                <w:rFonts w:hint="default" w:ascii="Times New Roman" w:hAnsi="Times New Roman" w:cs="Times New Roman"/>
                <w:b w:val="0"/>
                <w:i w:val="0"/>
                <w:iCs/>
                <w:color w:val="auto"/>
                <w:sz w:val="24"/>
                <w:szCs w:val="24"/>
                <w:vertAlign w:val="baseline"/>
                <w:lang w:val="en-US"/>
              </w:rPr>
              <w:t>Meaning</w:t>
            </w:r>
          </w:p>
        </w:tc>
      </w:tr>
      <w:tr w14:paraId="6291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20B47ACD">
            <w:pPr>
              <w:spacing w:line="360" w:lineRule="auto"/>
              <w:jc w:val="left"/>
              <w:rPr>
                <w:rFonts w:hint="default" w:ascii="Times New Roman" w:hAnsi="Times New Roman" w:cs="Times New Roman"/>
                <w:b w:val="0"/>
                <w:i w:val="0"/>
                <w:iCs/>
                <w:color w:val="auto"/>
                <w:sz w:val="24"/>
                <w:szCs w:val="24"/>
                <w:vertAlign w:val="baseline"/>
                <w:lang w:val="en-US"/>
              </w:rPr>
            </w:pPr>
            <w:r>
              <w:rPr>
                <w:rFonts w:hint="default" w:ascii="Times New Roman" w:hAnsi="Times New Roman" w:cs="Times New Roman"/>
                <w:b w:val="0"/>
                <w:i w:val="0"/>
                <w:iCs/>
                <w:color w:val="auto"/>
                <w:sz w:val="24"/>
                <w:szCs w:val="24"/>
                <w:vertAlign w:val="baseline"/>
                <w:lang w:val="en-US"/>
              </w:rPr>
              <w:t>1</w:t>
            </w:r>
          </w:p>
        </w:tc>
        <w:tc>
          <w:tcPr>
            <w:tcW w:w="2952" w:type="dxa"/>
          </w:tcPr>
          <w:p w14:paraId="1D016A8B">
            <w:pPr>
              <w:spacing w:line="360" w:lineRule="auto"/>
              <w:jc w:val="left"/>
              <w:rPr>
                <w:rFonts w:hint="default" w:ascii="Times New Roman" w:hAnsi="Times New Roman" w:cs="Times New Roman"/>
                <w:b w:val="0"/>
                <w:i w:val="0"/>
                <w:iCs/>
                <w:color w:val="auto"/>
                <w:sz w:val="24"/>
                <w:szCs w:val="24"/>
                <w:vertAlign w:val="baseline"/>
                <w:lang w:val="en-US"/>
              </w:rPr>
            </w:pPr>
            <w:r>
              <w:rPr>
                <w:rFonts w:hint="default" w:ascii="Times New Roman" w:hAnsi="Times New Roman" w:cs="Times New Roman"/>
                <w:b w:val="0"/>
                <w:i w:val="0"/>
                <w:iCs/>
                <w:color w:val="auto"/>
                <w:sz w:val="24"/>
                <w:szCs w:val="24"/>
                <w:vertAlign w:val="baseline"/>
                <w:lang w:val="en-US"/>
              </w:rPr>
              <w:t>User</w:t>
            </w:r>
          </w:p>
        </w:tc>
        <w:tc>
          <w:tcPr>
            <w:tcW w:w="2952" w:type="dxa"/>
          </w:tcPr>
          <w:p w14:paraId="15A2B274">
            <w:pPr>
              <w:spacing w:line="360" w:lineRule="auto"/>
              <w:rPr>
                <w:rFonts w:hint="default" w:ascii="Times New Roman" w:hAnsi="Times New Roman" w:cs="Times New Roman"/>
                <w:b w:val="0"/>
                <w:i w:val="0"/>
                <w:iCs/>
                <w:color w:val="auto"/>
                <w:sz w:val="24"/>
                <w:szCs w:val="24"/>
                <w:vertAlign w:val="baseline"/>
              </w:rPr>
            </w:pPr>
            <w:r>
              <w:rPr>
                <w:rFonts w:hint="default" w:ascii="Times New Roman" w:hAnsi="Times New Roman" w:eastAsia="SimSun" w:cs="Times New Roman"/>
                <w:i w:val="0"/>
                <w:iCs/>
                <w:color w:val="auto"/>
                <w:sz w:val="24"/>
                <w:szCs w:val="24"/>
              </w:rPr>
              <w:t>The User is the person who interacts with the Phone Book Management System to manage contacts and groups, search/filter/sort data, and import/export contacts.</w:t>
            </w:r>
          </w:p>
        </w:tc>
      </w:tr>
    </w:tbl>
    <w:p w14:paraId="2CB7B15F">
      <w:pPr>
        <w:spacing w:line="360" w:lineRule="auto"/>
        <w:rPr>
          <w:rFonts w:hint="default" w:ascii="Times New Roman" w:hAnsi="Times New Roman" w:cs="Times New Roman"/>
          <w:b/>
          <w:i w:val="0"/>
          <w:color w:val="auto"/>
          <w:sz w:val="24"/>
          <w:szCs w:val="24"/>
        </w:rPr>
      </w:pPr>
    </w:p>
    <w:p w14:paraId="3E5E657F">
      <w:pPr>
        <w:spacing w:line="360" w:lineRule="auto"/>
        <w:rPr>
          <w:rFonts w:hint="default" w:ascii="Times New Roman" w:hAnsi="Times New Roman" w:cs="Times New Roman"/>
          <w:color w:val="auto"/>
          <w:sz w:val="24"/>
          <w:szCs w:val="24"/>
        </w:rPr>
      </w:pPr>
      <w:r>
        <w:rPr>
          <w:rFonts w:hint="default" w:ascii="Times New Roman" w:hAnsi="Times New Roman" w:cs="Times New Roman"/>
          <w:b/>
          <w:i w:val="0"/>
          <w:color w:val="auto"/>
          <w:sz w:val="24"/>
          <w:szCs w:val="24"/>
        </w:rPr>
        <w:t>Use Cases:</w:t>
      </w:r>
    </w:p>
    <w:tbl>
      <w:tblPr>
        <w:tblStyle w:val="12"/>
        <w:tblW w:w="0" w:type="auto"/>
        <w:tblCellSpacing w:w="15" w:type="dxa"/>
        <w:tblInd w:w="-1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4"/>
        <w:gridCol w:w="2897"/>
        <w:gridCol w:w="5222"/>
      </w:tblGrid>
      <w:tr w14:paraId="1C053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39" w:type="dxa"/>
            <w:tcBorders>
              <w:tl2br w:val="nil"/>
              <w:tr2bl w:val="nil"/>
            </w:tcBorders>
            <w:shd w:val="clear" w:color="auto" w:fill="auto"/>
            <w:vAlign w:val="center"/>
          </w:tcPr>
          <w:p w14:paraId="3488B899">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No.</w:t>
            </w:r>
          </w:p>
        </w:tc>
        <w:tc>
          <w:tcPr>
            <w:tcW w:w="2867" w:type="dxa"/>
            <w:tcBorders>
              <w:tl2br w:val="nil"/>
              <w:tr2bl w:val="nil"/>
            </w:tcBorders>
            <w:shd w:val="clear" w:color="auto" w:fill="auto"/>
            <w:vAlign w:val="center"/>
          </w:tcPr>
          <w:p w14:paraId="44256D3E">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Use Case</w:t>
            </w:r>
          </w:p>
        </w:tc>
        <w:tc>
          <w:tcPr>
            <w:tcW w:w="5177" w:type="dxa"/>
            <w:tcBorders>
              <w:tl2br w:val="nil"/>
              <w:tr2bl w:val="nil"/>
            </w:tcBorders>
            <w:shd w:val="clear" w:color="auto" w:fill="auto"/>
            <w:vAlign w:val="center"/>
          </w:tcPr>
          <w:p w14:paraId="65495690">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Meaning</w:t>
            </w:r>
          </w:p>
        </w:tc>
      </w:tr>
      <w:tr w14:paraId="2F62F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185A667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1</w:t>
            </w:r>
          </w:p>
        </w:tc>
        <w:tc>
          <w:tcPr>
            <w:tcW w:w="2867" w:type="dxa"/>
            <w:tcBorders>
              <w:tl2br w:val="nil"/>
              <w:tr2bl w:val="nil"/>
            </w:tcBorders>
            <w:shd w:val="clear" w:color="auto" w:fill="auto"/>
            <w:vAlign w:val="center"/>
          </w:tcPr>
          <w:p w14:paraId="0DE8416B">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View Contact List</w:t>
            </w:r>
          </w:p>
        </w:tc>
        <w:tc>
          <w:tcPr>
            <w:tcW w:w="5177" w:type="dxa"/>
            <w:tcBorders>
              <w:tl2br w:val="nil"/>
              <w:tr2bl w:val="nil"/>
            </w:tcBorders>
            <w:shd w:val="clear" w:color="auto" w:fill="auto"/>
            <w:vAlign w:val="center"/>
          </w:tcPr>
          <w:p w14:paraId="66E1296D">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Displays all saved contacts in the system via console output.</w:t>
            </w:r>
          </w:p>
        </w:tc>
      </w:tr>
      <w:tr w14:paraId="000AA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14571129">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2</w:t>
            </w:r>
          </w:p>
        </w:tc>
        <w:tc>
          <w:tcPr>
            <w:tcW w:w="2867" w:type="dxa"/>
            <w:tcBorders>
              <w:tl2br w:val="nil"/>
              <w:tr2bl w:val="nil"/>
            </w:tcBorders>
            <w:shd w:val="clear" w:color="auto" w:fill="auto"/>
            <w:vAlign w:val="center"/>
          </w:tcPr>
          <w:p w14:paraId="5EF4156A">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View Contact Detail</w:t>
            </w:r>
          </w:p>
        </w:tc>
        <w:tc>
          <w:tcPr>
            <w:tcW w:w="5177" w:type="dxa"/>
            <w:tcBorders>
              <w:tl2br w:val="nil"/>
              <w:tr2bl w:val="nil"/>
            </w:tcBorders>
            <w:shd w:val="clear" w:color="auto" w:fill="auto"/>
            <w:vAlign w:val="center"/>
          </w:tcPr>
          <w:p w14:paraId="25C8F59B">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Shows detailed information of a selected contact via console.</w:t>
            </w:r>
          </w:p>
        </w:tc>
      </w:tr>
      <w:tr w14:paraId="3B95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6340F0D4">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3</w:t>
            </w:r>
          </w:p>
        </w:tc>
        <w:tc>
          <w:tcPr>
            <w:tcW w:w="2867" w:type="dxa"/>
            <w:tcBorders>
              <w:tl2br w:val="nil"/>
              <w:tr2bl w:val="nil"/>
            </w:tcBorders>
            <w:shd w:val="clear" w:color="auto" w:fill="auto"/>
            <w:vAlign w:val="center"/>
          </w:tcPr>
          <w:p w14:paraId="494DDCC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Add Contact</w:t>
            </w:r>
          </w:p>
        </w:tc>
        <w:tc>
          <w:tcPr>
            <w:tcW w:w="5177" w:type="dxa"/>
            <w:tcBorders>
              <w:tl2br w:val="nil"/>
              <w:tr2bl w:val="nil"/>
            </w:tcBorders>
            <w:shd w:val="clear" w:color="auto" w:fill="auto"/>
            <w:vAlign w:val="center"/>
          </w:tcPr>
          <w:p w14:paraId="1E0489E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Creates a new contact with required information provided by the user.</w:t>
            </w:r>
          </w:p>
        </w:tc>
      </w:tr>
      <w:tr w14:paraId="3AC1A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0B675D7A">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4</w:t>
            </w:r>
          </w:p>
        </w:tc>
        <w:tc>
          <w:tcPr>
            <w:tcW w:w="2867" w:type="dxa"/>
            <w:tcBorders>
              <w:tl2br w:val="nil"/>
              <w:tr2bl w:val="nil"/>
            </w:tcBorders>
            <w:shd w:val="clear" w:color="auto" w:fill="auto"/>
            <w:vAlign w:val="center"/>
          </w:tcPr>
          <w:p w14:paraId="2A2307D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Update Contact</w:t>
            </w:r>
          </w:p>
        </w:tc>
        <w:tc>
          <w:tcPr>
            <w:tcW w:w="5177" w:type="dxa"/>
            <w:tcBorders>
              <w:tl2br w:val="nil"/>
              <w:tr2bl w:val="nil"/>
            </w:tcBorders>
            <w:shd w:val="clear" w:color="auto" w:fill="auto"/>
            <w:vAlign w:val="center"/>
          </w:tcPr>
          <w:p w14:paraId="54E7600F">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Updates information of an existing contact in the system.</w:t>
            </w:r>
          </w:p>
        </w:tc>
      </w:tr>
      <w:tr w14:paraId="6F15E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1E8F649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5</w:t>
            </w:r>
          </w:p>
        </w:tc>
        <w:tc>
          <w:tcPr>
            <w:tcW w:w="2867" w:type="dxa"/>
            <w:tcBorders>
              <w:tl2br w:val="nil"/>
              <w:tr2bl w:val="nil"/>
            </w:tcBorders>
            <w:shd w:val="clear" w:color="auto" w:fill="auto"/>
            <w:vAlign w:val="center"/>
          </w:tcPr>
          <w:p w14:paraId="1073435B">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Delete Contact</w:t>
            </w:r>
          </w:p>
        </w:tc>
        <w:tc>
          <w:tcPr>
            <w:tcW w:w="5177" w:type="dxa"/>
            <w:tcBorders>
              <w:tl2br w:val="nil"/>
              <w:tr2bl w:val="nil"/>
            </w:tcBorders>
            <w:shd w:val="clear" w:color="auto" w:fill="auto"/>
            <w:vAlign w:val="center"/>
          </w:tcPr>
          <w:p w14:paraId="0613E41F">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Removes a contact from the system.</w:t>
            </w:r>
          </w:p>
        </w:tc>
      </w:tr>
      <w:tr w14:paraId="11B1A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4496388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6</w:t>
            </w:r>
          </w:p>
        </w:tc>
        <w:tc>
          <w:tcPr>
            <w:tcW w:w="2867" w:type="dxa"/>
            <w:tcBorders>
              <w:tl2br w:val="nil"/>
              <w:tr2bl w:val="nil"/>
            </w:tcBorders>
            <w:shd w:val="clear" w:color="auto" w:fill="auto"/>
            <w:vAlign w:val="center"/>
          </w:tcPr>
          <w:p w14:paraId="39F97ADD">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Search Contact</w:t>
            </w:r>
          </w:p>
        </w:tc>
        <w:tc>
          <w:tcPr>
            <w:tcW w:w="5177" w:type="dxa"/>
            <w:tcBorders>
              <w:tl2br w:val="nil"/>
              <w:tr2bl w:val="nil"/>
            </w:tcBorders>
            <w:shd w:val="clear" w:color="auto" w:fill="auto"/>
            <w:vAlign w:val="center"/>
          </w:tcPr>
          <w:p w14:paraId="550793F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Searches for contacts using keywords such as name, phone number, or email and returns matching results.</w:t>
            </w:r>
          </w:p>
        </w:tc>
      </w:tr>
      <w:tr w14:paraId="55422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1D1F4AB3">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7</w:t>
            </w:r>
          </w:p>
        </w:tc>
        <w:tc>
          <w:tcPr>
            <w:tcW w:w="2867" w:type="dxa"/>
            <w:tcBorders>
              <w:tl2br w:val="nil"/>
              <w:tr2bl w:val="nil"/>
            </w:tcBorders>
            <w:shd w:val="clear" w:color="auto" w:fill="auto"/>
            <w:vAlign w:val="center"/>
          </w:tcPr>
          <w:p w14:paraId="1E385C4A">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Filter By Group</w:t>
            </w:r>
          </w:p>
        </w:tc>
        <w:tc>
          <w:tcPr>
            <w:tcW w:w="5177" w:type="dxa"/>
            <w:tcBorders>
              <w:tl2br w:val="nil"/>
              <w:tr2bl w:val="nil"/>
            </w:tcBorders>
            <w:shd w:val="clear" w:color="auto" w:fill="auto"/>
            <w:vAlign w:val="center"/>
          </w:tcPr>
          <w:p w14:paraId="57C35AC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Displays contacts that belong to a selected group.</w:t>
            </w:r>
          </w:p>
        </w:tc>
      </w:tr>
      <w:tr w14:paraId="4D40A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41E716C9">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8</w:t>
            </w:r>
          </w:p>
        </w:tc>
        <w:tc>
          <w:tcPr>
            <w:tcW w:w="2867" w:type="dxa"/>
            <w:tcBorders>
              <w:tl2br w:val="nil"/>
              <w:tr2bl w:val="nil"/>
            </w:tcBorders>
            <w:shd w:val="clear" w:color="auto" w:fill="auto"/>
            <w:vAlign w:val="center"/>
          </w:tcPr>
          <w:p w14:paraId="5F43A641">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Sort Contact List</w:t>
            </w:r>
          </w:p>
        </w:tc>
        <w:tc>
          <w:tcPr>
            <w:tcW w:w="5177" w:type="dxa"/>
            <w:tcBorders>
              <w:tl2br w:val="nil"/>
              <w:tr2bl w:val="nil"/>
            </w:tcBorders>
            <w:shd w:val="clear" w:color="auto" w:fill="auto"/>
            <w:vAlign w:val="center"/>
          </w:tcPr>
          <w:p w14:paraId="44AE3973">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Sorts the contact list based on selected criteria (e.g., name or phone number).</w:t>
            </w:r>
          </w:p>
        </w:tc>
      </w:tr>
      <w:tr w14:paraId="4D527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438DB03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9</w:t>
            </w:r>
          </w:p>
        </w:tc>
        <w:tc>
          <w:tcPr>
            <w:tcW w:w="2867" w:type="dxa"/>
            <w:tcBorders>
              <w:tl2br w:val="nil"/>
              <w:tr2bl w:val="nil"/>
            </w:tcBorders>
            <w:shd w:val="clear" w:color="auto" w:fill="auto"/>
            <w:vAlign w:val="center"/>
          </w:tcPr>
          <w:p w14:paraId="77DDC2E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Toggle Favorite</w:t>
            </w:r>
          </w:p>
        </w:tc>
        <w:tc>
          <w:tcPr>
            <w:tcW w:w="5177" w:type="dxa"/>
            <w:tcBorders>
              <w:tl2br w:val="nil"/>
              <w:tr2bl w:val="nil"/>
            </w:tcBorders>
            <w:shd w:val="clear" w:color="auto" w:fill="auto"/>
            <w:vAlign w:val="center"/>
          </w:tcPr>
          <w:p w14:paraId="401C657B">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Marks or unmarks a contact as a favorite.</w:t>
            </w:r>
          </w:p>
        </w:tc>
      </w:tr>
      <w:tr w14:paraId="759AE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413E3CA0">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10</w:t>
            </w:r>
          </w:p>
        </w:tc>
        <w:tc>
          <w:tcPr>
            <w:tcW w:w="2867" w:type="dxa"/>
            <w:tcBorders>
              <w:tl2br w:val="nil"/>
              <w:tr2bl w:val="nil"/>
            </w:tcBorders>
            <w:shd w:val="clear" w:color="auto" w:fill="auto"/>
            <w:vAlign w:val="center"/>
          </w:tcPr>
          <w:p w14:paraId="61ADF87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Create Group</w:t>
            </w:r>
          </w:p>
        </w:tc>
        <w:tc>
          <w:tcPr>
            <w:tcW w:w="5177" w:type="dxa"/>
            <w:tcBorders>
              <w:tl2br w:val="nil"/>
              <w:tr2bl w:val="nil"/>
            </w:tcBorders>
            <w:shd w:val="clear" w:color="auto" w:fill="auto"/>
            <w:vAlign w:val="center"/>
          </w:tcPr>
          <w:p w14:paraId="27A150FF">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Creates a new contact group.</w:t>
            </w:r>
          </w:p>
        </w:tc>
      </w:tr>
      <w:tr w14:paraId="1CE05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5B627E6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11</w:t>
            </w:r>
          </w:p>
        </w:tc>
        <w:tc>
          <w:tcPr>
            <w:tcW w:w="2867" w:type="dxa"/>
            <w:tcBorders>
              <w:tl2br w:val="nil"/>
              <w:tr2bl w:val="nil"/>
            </w:tcBorders>
            <w:shd w:val="clear" w:color="auto" w:fill="auto"/>
            <w:vAlign w:val="center"/>
          </w:tcPr>
          <w:p w14:paraId="3E81436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Update Group</w:t>
            </w:r>
          </w:p>
        </w:tc>
        <w:tc>
          <w:tcPr>
            <w:tcW w:w="5177" w:type="dxa"/>
            <w:tcBorders>
              <w:tl2br w:val="nil"/>
              <w:tr2bl w:val="nil"/>
            </w:tcBorders>
            <w:shd w:val="clear" w:color="auto" w:fill="auto"/>
            <w:vAlign w:val="center"/>
          </w:tcPr>
          <w:p w14:paraId="768DAE6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Updates information of an existing contact group.</w:t>
            </w:r>
          </w:p>
        </w:tc>
      </w:tr>
      <w:tr w14:paraId="798BE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5EDE4742">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12</w:t>
            </w:r>
          </w:p>
        </w:tc>
        <w:tc>
          <w:tcPr>
            <w:tcW w:w="2867" w:type="dxa"/>
            <w:tcBorders>
              <w:tl2br w:val="nil"/>
              <w:tr2bl w:val="nil"/>
            </w:tcBorders>
            <w:shd w:val="clear" w:color="auto" w:fill="auto"/>
            <w:vAlign w:val="center"/>
          </w:tcPr>
          <w:p w14:paraId="4831690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Delete Group</w:t>
            </w:r>
          </w:p>
        </w:tc>
        <w:tc>
          <w:tcPr>
            <w:tcW w:w="5177" w:type="dxa"/>
            <w:tcBorders>
              <w:tl2br w:val="nil"/>
              <w:tr2bl w:val="nil"/>
            </w:tcBorders>
            <w:shd w:val="clear" w:color="auto" w:fill="auto"/>
            <w:vAlign w:val="center"/>
          </w:tcPr>
          <w:p w14:paraId="5126BD4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Deletes a contact group from the system.</w:t>
            </w:r>
          </w:p>
        </w:tc>
      </w:tr>
      <w:tr w14:paraId="00B94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0F86DB1D">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13</w:t>
            </w:r>
          </w:p>
        </w:tc>
        <w:tc>
          <w:tcPr>
            <w:tcW w:w="2867" w:type="dxa"/>
            <w:tcBorders>
              <w:tl2br w:val="nil"/>
              <w:tr2bl w:val="nil"/>
            </w:tcBorders>
            <w:shd w:val="clear" w:color="auto" w:fill="auto"/>
            <w:vAlign w:val="center"/>
          </w:tcPr>
          <w:p w14:paraId="5C70487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Assign Contact to Group</w:t>
            </w:r>
          </w:p>
        </w:tc>
        <w:tc>
          <w:tcPr>
            <w:tcW w:w="5177" w:type="dxa"/>
            <w:tcBorders>
              <w:tl2br w:val="nil"/>
              <w:tr2bl w:val="nil"/>
            </w:tcBorders>
            <w:shd w:val="clear" w:color="auto" w:fill="auto"/>
            <w:vAlign w:val="center"/>
          </w:tcPr>
          <w:p w14:paraId="525F5A95">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Assigns a contact to one or more groups.</w:t>
            </w:r>
          </w:p>
        </w:tc>
      </w:tr>
      <w:tr w14:paraId="18A47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6F25EF85">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14</w:t>
            </w:r>
          </w:p>
        </w:tc>
        <w:tc>
          <w:tcPr>
            <w:tcW w:w="2867" w:type="dxa"/>
            <w:tcBorders>
              <w:tl2br w:val="nil"/>
              <w:tr2bl w:val="nil"/>
            </w:tcBorders>
            <w:shd w:val="clear" w:color="auto" w:fill="auto"/>
            <w:vAlign w:val="center"/>
          </w:tcPr>
          <w:p w14:paraId="626DA499">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Remove Contact from Group</w:t>
            </w:r>
          </w:p>
        </w:tc>
        <w:tc>
          <w:tcPr>
            <w:tcW w:w="5177" w:type="dxa"/>
            <w:tcBorders>
              <w:tl2br w:val="nil"/>
              <w:tr2bl w:val="nil"/>
            </w:tcBorders>
            <w:shd w:val="clear" w:color="auto" w:fill="auto"/>
            <w:vAlign w:val="center"/>
          </w:tcPr>
          <w:p w14:paraId="6AF2543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Removes a contact from a selected group.</w:t>
            </w:r>
          </w:p>
        </w:tc>
      </w:tr>
      <w:tr w14:paraId="0B099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36EB54F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15</w:t>
            </w:r>
          </w:p>
        </w:tc>
        <w:tc>
          <w:tcPr>
            <w:tcW w:w="2867" w:type="dxa"/>
            <w:tcBorders>
              <w:tl2br w:val="nil"/>
              <w:tr2bl w:val="nil"/>
            </w:tcBorders>
            <w:shd w:val="clear" w:color="auto" w:fill="auto"/>
            <w:vAlign w:val="center"/>
          </w:tcPr>
          <w:p w14:paraId="6281C795">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Import Contacts (TXT)</w:t>
            </w:r>
          </w:p>
        </w:tc>
        <w:tc>
          <w:tcPr>
            <w:tcW w:w="5177" w:type="dxa"/>
            <w:tcBorders>
              <w:tl2br w:val="nil"/>
              <w:tr2bl w:val="nil"/>
            </w:tcBorders>
            <w:shd w:val="clear" w:color="auto" w:fill="auto"/>
            <w:vAlign w:val="center"/>
          </w:tcPr>
          <w:p w14:paraId="57DEFCF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Imports contacts from an external TXT file, parses the data, and stores it in the system.</w:t>
            </w:r>
          </w:p>
        </w:tc>
      </w:tr>
      <w:tr w14:paraId="0B23C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9" w:type="dxa"/>
            <w:tcBorders>
              <w:tl2br w:val="nil"/>
              <w:tr2bl w:val="nil"/>
            </w:tcBorders>
            <w:shd w:val="clear" w:color="auto" w:fill="auto"/>
            <w:vAlign w:val="center"/>
          </w:tcPr>
          <w:p w14:paraId="4E6A8303">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16</w:t>
            </w:r>
          </w:p>
        </w:tc>
        <w:tc>
          <w:tcPr>
            <w:tcW w:w="2867" w:type="dxa"/>
            <w:tcBorders>
              <w:tl2br w:val="nil"/>
              <w:tr2bl w:val="nil"/>
            </w:tcBorders>
            <w:shd w:val="clear" w:color="auto" w:fill="auto"/>
            <w:vAlign w:val="center"/>
          </w:tcPr>
          <w:p w14:paraId="0E901A7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Export Contacts (TXT)</w:t>
            </w:r>
          </w:p>
        </w:tc>
        <w:tc>
          <w:tcPr>
            <w:tcW w:w="5177" w:type="dxa"/>
            <w:tcBorders>
              <w:tl2br w:val="nil"/>
              <w:tr2bl w:val="nil"/>
            </w:tcBorders>
            <w:shd w:val="clear" w:color="auto" w:fill="auto"/>
            <w:vAlign w:val="center"/>
          </w:tcPr>
          <w:p w14:paraId="5C78467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Exports contacts from the system to an external TXT file in the specified format.</w:t>
            </w:r>
          </w:p>
        </w:tc>
      </w:tr>
    </w:tbl>
    <w:p w14:paraId="20BD3880">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Specifications – Phone Book Management System</w:t>
      </w:r>
    </w:p>
    <w:p w14:paraId="4CC800C5">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1. View Contact List</w:t>
      </w:r>
    </w:p>
    <w:p w14:paraId="30B9BFE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Displays all saved contacts in the system via console output.</w:t>
      </w:r>
    </w:p>
    <w:p w14:paraId="14F199F3">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007649B5">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05FD6867">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34D42B30">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599EBBEC">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2. View Contact Detail</w:t>
      </w:r>
    </w:p>
    <w:p w14:paraId="6BFB59A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Shows detailed information of a selected contact via console.</w:t>
      </w:r>
    </w:p>
    <w:p w14:paraId="782B5707">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4A99EA80">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48585CD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0FD1E08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1B866B48">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3. Add Contact</w:t>
      </w:r>
    </w:p>
    <w:p w14:paraId="0A1ED4D5">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Creates a new contact with required information provided by the user.</w:t>
      </w:r>
    </w:p>
    <w:p w14:paraId="21AA226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6C651FC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6B02F2F5">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7BC9A04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1A172BA9">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4. Update Contact</w:t>
      </w:r>
    </w:p>
    <w:p w14:paraId="01E75983">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Updates information of an existing contact in the system.</w:t>
      </w:r>
    </w:p>
    <w:p w14:paraId="5C21FBE5">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0A93EE73">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019E854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5514AD53">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2034FE14">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5. Delete Contact</w:t>
      </w:r>
    </w:p>
    <w:p w14:paraId="7DA12A9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Removes a contact from the system.</w:t>
      </w:r>
    </w:p>
    <w:p w14:paraId="09FE2F2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5F6562D5">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7D837B8B">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21E68DC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2F3B6B1C">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6. Search Contact</w:t>
      </w:r>
    </w:p>
    <w:p w14:paraId="6E7A6F2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Searches for contacts using keywords such as name, phone number, or email.</w:t>
      </w:r>
    </w:p>
    <w:p w14:paraId="7E3F74A0">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3DC85CD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3EB0FF4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153943AC">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35DE7DAD">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7. Filter By Group</w:t>
      </w:r>
    </w:p>
    <w:p w14:paraId="43B61DA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Displays contacts that belong to a selected group.</w:t>
      </w:r>
    </w:p>
    <w:p w14:paraId="15702C5C">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3C68A015">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3DD51E4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41E2106B">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2E0999CF">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8. Sort Contact List</w:t>
      </w:r>
    </w:p>
    <w:p w14:paraId="0921F0CC">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Sorts the contact list based on selected criteria.</w:t>
      </w:r>
    </w:p>
    <w:p w14:paraId="7A4756E1">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2C74563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5F02EE6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1F14065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623022E2">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9. Toggle Favorite</w:t>
      </w:r>
    </w:p>
    <w:p w14:paraId="0DBEC41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Marks or unmarks a contact as favorite.</w:t>
      </w:r>
    </w:p>
    <w:p w14:paraId="788207F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062375B7">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1B50BF22">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0C2F3DD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13CA2477">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10. Create Group</w:t>
      </w:r>
    </w:p>
    <w:p w14:paraId="3DC27CB7">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Creates a new contact group.</w:t>
      </w:r>
    </w:p>
    <w:p w14:paraId="2896AA0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366BF68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311ECEB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260834B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160DB9F0">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11. Update Group</w:t>
      </w:r>
    </w:p>
    <w:p w14:paraId="62BB84E5">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Updates information of an existing group.</w:t>
      </w:r>
    </w:p>
    <w:p w14:paraId="4E13CEA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4144AC5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0751CBE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48957B2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6FED5680">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12. Delete Group</w:t>
      </w:r>
    </w:p>
    <w:p w14:paraId="4240B1A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Deletes a contact group from the system.</w:t>
      </w:r>
    </w:p>
    <w:p w14:paraId="51B05A2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2A51A30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340FC1E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6288FB9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469B0F24">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13. Assign Contact to Group</w:t>
      </w:r>
    </w:p>
    <w:p w14:paraId="067A070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Assigns a contact to one or more groups.</w:t>
      </w:r>
    </w:p>
    <w:p w14:paraId="1D07BB2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51D1E7F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481B188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42D35737">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22F70F29">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14. Remove Contact from Group</w:t>
      </w:r>
    </w:p>
    <w:p w14:paraId="1B9E4E00">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Removes a contact from a group.</w:t>
      </w:r>
    </w:p>
    <w:p w14:paraId="4F32238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639362D2">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19A468A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0208FB53">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091BC287">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15. Import Contacts (TXT)</w:t>
      </w:r>
    </w:p>
    <w:p w14:paraId="03B7A4C9">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Imports contacts from a TXT file into the system.</w:t>
      </w:r>
    </w:p>
    <w:p w14:paraId="01CA94DB">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2B6FA58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71920489">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32A613E1">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00E70CCF">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Case 16. Export Contacts (TXT)</w:t>
      </w:r>
    </w:p>
    <w:p w14:paraId="58F63C4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Exports contacts from the system to a TXT file.</w:t>
      </w:r>
    </w:p>
    <w:p w14:paraId="560CD62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User selects the function.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System processes the request.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System displays result via console.</w:t>
      </w:r>
    </w:p>
    <w:p w14:paraId="4B0BB64B">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Flow: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System displays error message if operation fails.</w:t>
      </w:r>
    </w:p>
    <w:p w14:paraId="5122242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Pre-condition: None.</w:t>
      </w:r>
    </w:p>
    <w:p w14:paraId="7BEC367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Post-condition: Operation completed successfully.</w:t>
      </w:r>
    </w:p>
    <w:p w14:paraId="4CC565F4">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5.</w:t>
      </w:r>
      <w:r>
        <w:rPr>
          <w:rFonts w:hint="default" w:ascii="Times New Roman" w:hAnsi="Times New Roman" w:cs="Times New Roman"/>
          <w:color w:val="auto"/>
          <w:sz w:val="24"/>
          <w:szCs w:val="24"/>
        </w:rPr>
        <w:t xml:space="preserve"> CLASS DIAGRAM</w:t>
      </w:r>
    </w:p>
    <w:p w14:paraId="03F286C1">
      <w:pPr>
        <w:spacing w:line="360" w:lineRule="auto"/>
        <w:rPr>
          <w:rFonts w:hint="default" w:ascii="Times New Roman" w:hAnsi="Times New Roman" w:cs="Times New Roman"/>
          <w:b w:val="0"/>
          <w:i w:val="0"/>
          <w:color w:val="auto"/>
          <w:sz w:val="24"/>
          <w:szCs w:val="24"/>
        </w:rPr>
      </w:pPr>
      <w:r>
        <w:rPr>
          <w:rFonts w:hint="default" w:ascii="Times New Roman" w:hAnsi="Times New Roman" w:cs="Times New Roman"/>
          <w:b w:val="0"/>
          <w:i w:val="0"/>
          <w:color w:val="auto"/>
          <w:sz w:val="24"/>
          <w:szCs w:val="24"/>
        </w:rPr>
        <w:t>The Class Diagram shows the structure of the system, including key classes, attributes, and relationships.</w:t>
      </w:r>
    </w:p>
    <w:p w14:paraId="19DA4065">
      <w:pPr>
        <w:spacing w:line="360" w:lineRule="auto"/>
        <w:rPr>
          <w:rFonts w:hint="default" w:ascii="Times New Roman" w:hAnsi="Times New Roman" w:cs="Times New Roman"/>
          <w:b w:val="0"/>
          <w:i w:val="0"/>
          <w:color w:val="auto"/>
          <w:sz w:val="24"/>
          <w:szCs w:val="24"/>
          <w:lang w:val="en-US"/>
        </w:rPr>
      </w:pPr>
      <w:r>
        <w:rPr>
          <w:rFonts w:hint="default" w:ascii="Times New Roman" w:hAnsi="Times New Roman" w:cs="Times New Roman"/>
          <w:b w:val="0"/>
          <w:i w:val="0"/>
          <w:color w:val="auto"/>
          <w:sz w:val="24"/>
          <w:szCs w:val="24"/>
          <w:lang w:val="en-US"/>
        </w:rPr>
        <w:drawing>
          <wp:inline distT="0" distB="0" distL="114300" distR="114300">
            <wp:extent cx="5481320" cy="6116955"/>
            <wp:effectExtent l="0" t="0" r="5080" b="9525"/>
            <wp:docPr id="4" name="Picture 4" descr="Class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lass Diagram.drawio"/>
                    <pic:cNvPicPr>
                      <a:picLocks noChangeAspect="1"/>
                    </pic:cNvPicPr>
                  </pic:nvPicPr>
                  <pic:blipFill>
                    <a:blip r:embed="rId9"/>
                    <a:stretch>
                      <a:fillRect/>
                    </a:stretch>
                  </pic:blipFill>
                  <pic:spPr>
                    <a:xfrm>
                      <a:off x="0" y="0"/>
                      <a:ext cx="5481320" cy="6116955"/>
                    </a:xfrm>
                    <a:prstGeom prst="rect">
                      <a:avLst/>
                    </a:prstGeom>
                  </pic:spPr>
                </pic:pic>
              </a:graphicData>
            </a:graphic>
          </wp:inline>
        </w:drawing>
      </w:r>
    </w:p>
    <w:p w14:paraId="0F0EA54C">
      <w:pPr>
        <w:spacing w:line="360" w:lineRule="auto"/>
        <w:rPr>
          <w:rFonts w:hint="default" w:ascii="Times New Roman" w:hAnsi="Times New Roman" w:cs="Times New Roman"/>
          <w:color w:val="auto"/>
          <w:sz w:val="24"/>
          <w:szCs w:val="24"/>
        </w:rPr>
      </w:pPr>
    </w:p>
    <w:p w14:paraId="148E153B">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1. Overview</w:t>
      </w:r>
    </w:p>
    <w:p w14:paraId="2E7A2A4B">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document outlines the technical design for the Contact Management System based on the provided Class Diagram. The system is designed to allow users to store contact information, categorize contacts into groups, manage relationships between contacts and groups, and perform data import/export operations via text files.</w:t>
      </w:r>
    </w:p>
    <w:p w14:paraId="250E5E34">
      <w:pPr>
        <w:spacing w:line="360" w:lineRule="auto"/>
        <w:rPr>
          <w:rFonts w:hint="default" w:ascii="Times New Roman" w:hAnsi="Times New Roman" w:cs="Times New Roman"/>
          <w:color w:val="auto"/>
          <w:sz w:val="24"/>
          <w:szCs w:val="24"/>
        </w:rPr>
      </w:pPr>
    </w:p>
    <w:p w14:paraId="304014DF">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2. Entity Class Specifications (Data Models)</w:t>
      </w:r>
    </w:p>
    <w:p w14:paraId="237F09C0">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2.1. Class: Contact</w:t>
      </w:r>
    </w:p>
    <w:p w14:paraId="3CCCB99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Represents a specific contact person or entity.</w:t>
      </w:r>
    </w:p>
    <w:p w14:paraId="2298A34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Attributes:</w:t>
      </w:r>
    </w:p>
    <w:p w14:paraId="47D07753">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contactId (int): Primary Key. Unique identifier for the contact.</w:t>
      </w:r>
    </w:p>
    <w:p w14:paraId="188C4055">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fullName (String): The full name of the contact. (Required).</w:t>
      </w:r>
    </w:p>
    <w:p w14:paraId="38DC3CD7">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phoneNumber (String): The primary phone number. (Required, numeric validation).</w:t>
      </w:r>
    </w:p>
    <w:p w14:paraId="11D6F31C">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email (String): Email address. (Email format validation required).</w:t>
      </w:r>
    </w:p>
    <w:p w14:paraId="042E983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address (String): Physical address.</w:t>
      </w:r>
    </w:p>
    <w:p w14:paraId="67E53C3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note (String): Additional notes or comments regarding the contact.</w:t>
      </w:r>
    </w:p>
    <w:p w14:paraId="3F44207C">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isFavorite (boolean): Flag to mark the contact as a favorite (True/False).</w:t>
      </w:r>
    </w:p>
    <w:p w14:paraId="0B5F2E3B">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createdAt (DateTime): Timestamp when the record was created.</w:t>
      </w:r>
    </w:p>
    <w:p w14:paraId="698B72B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updatedAt (DateTime): Timestamp when the record was last updated.</w:t>
      </w:r>
    </w:p>
    <w:p w14:paraId="264E4556">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2.2. Class: Group</w:t>
      </w:r>
    </w:p>
    <w:p w14:paraId="616F55E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Represents a category for organizing contacts (e.g., Family, Work, Friends).</w:t>
      </w:r>
    </w:p>
    <w:p w14:paraId="036CF62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Attributes:</w:t>
      </w:r>
    </w:p>
    <w:p w14:paraId="52DD839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groupId (int): Primary Key. Unique identifier for the group.</w:t>
      </w:r>
    </w:p>
    <w:p w14:paraId="4833AE5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groupName (String): Name of the group. (Required, Unique).</w:t>
      </w:r>
    </w:p>
    <w:p w14:paraId="5B129D6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description (String): A description of the group's purpose.</w:t>
      </w:r>
    </w:p>
    <w:p w14:paraId="627FE6B3">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Domain Methods:</w:t>
      </w:r>
    </w:p>
    <w:p w14:paraId="3C7843D3">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rename(name: String): void</w:t>
      </w:r>
    </w:p>
    <w:p w14:paraId="27E5DFD7">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updateDescription(desc: String): void</w:t>
      </w:r>
    </w:p>
    <w:p w14:paraId="280C96EA">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2.3. Class: ContactGroup</w:t>
      </w:r>
    </w:p>
    <w:p w14:paraId="1B7CD1B0">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junction (association) entity representing the Many-to-Many relationship between Contact and Group.</w:t>
      </w:r>
    </w:p>
    <w:p w14:paraId="08AF3AF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Attributes:</w:t>
      </w:r>
    </w:p>
    <w:p w14:paraId="1B67881B">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contactId (int): Foreign Key referencing Contact.</w:t>
      </w:r>
    </w:p>
    <w:p w14:paraId="4D756B7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groupId (int): Foreign Key referencing Group.</w:t>
      </w:r>
    </w:p>
    <w:p w14:paraId="7FF25EF1">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Constraint: A pair of (contactId, groupId) must be unique.</w:t>
      </w:r>
    </w:p>
    <w:p w14:paraId="0DBE98A9">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3. Service Layer Specifications</w:t>
      </w:r>
    </w:p>
    <w:p w14:paraId="225ED49B">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3.1. Class: ContactService</w:t>
      </w:r>
    </w:p>
    <w:p w14:paraId="747A6AF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Responsible for the business logic regarding Contact management.</w:t>
      </w:r>
    </w:p>
    <w:p w14:paraId="3395873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Properties:</w:t>
      </w:r>
    </w:p>
    <w:p w14:paraId="573D3EAC">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contacts: List&lt;Contact&gt;</w:t>
      </w:r>
    </w:p>
    <w:p w14:paraId="78CEB09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Methods:</w:t>
      </w:r>
    </w:p>
    <w:p w14:paraId="7E0FF200">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addContact(c: Contact): void</w:t>
      </w:r>
    </w:p>
    <w:p w14:paraId="35C65FE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updateContact(c: Contact): void</w:t>
      </w:r>
    </w:p>
    <w:p w14:paraId="6EBC23C9">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deleteContact(contactId: int): void</w:t>
      </w:r>
    </w:p>
    <w:p w14:paraId="1067E06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getContactById(id: int): Contact</w:t>
      </w:r>
    </w:p>
    <w:p w14:paraId="53F441B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getAllContacts(): List&lt;Contact&gt;</w:t>
      </w:r>
    </w:p>
    <w:p w14:paraId="45384BB0">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searchContacts(keyword: String): List&lt;Contact&gt;</w:t>
      </w:r>
    </w:p>
    <w:p w14:paraId="3181853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sortContacts(criteria: String): List&lt;Contact&gt;</w:t>
      </w:r>
    </w:p>
    <w:p w14:paraId="23181163">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3.2. Class: GroupService</w:t>
      </w:r>
    </w:p>
    <w:p w14:paraId="712CF445">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Properties:</w:t>
      </w:r>
    </w:p>
    <w:p w14:paraId="7DE953C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groups: List&lt;Group&gt;</w:t>
      </w:r>
    </w:p>
    <w:p w14:paraId="27EAA0C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Methods:</w:t>
      </w:r>
    </w:p>
    <w:p w14:paraId="5F17FDA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createGroup(g: Group): void</w:t>
      </w:r>
    </w:p>
    <w:p w14:paraId="4A6BAC0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updateGroup(g: Group): void</w:t>
      </w:r>
    </w:p>
    <w:p w14:paraId="4B0269B2">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deleteGroup(groupId: int): void</w:t>
      </w:r>
    </w:p>
    <w:p w14:paraId="0CCCA95B">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getAllGroups(): List&lt;Group&gt;</w:t>
      </w:r>
    </w:p>
    <w:p w14:paraId="4E534F09">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3.3. Class: ContactGroupService</w:t>
      </w:r>
    </w:p>
    <w:p w14:paraId="74089B90">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Properties:</w:t>
      </w:r>
    </w:p>
    <w:p w14:paraId="4DA1192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relations: Set&lt;(int, int)&gt;</w:t>
      </w:r>
    </w:p>
    <w:p w14:paraId="40DD01F3">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Methods:</w:t>
      </w:r>
    </w:p>
    <w:p w14:paraId="57D283A2">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assign_contact_to_group(contact_id: int, group_id: int): void</w:t>
      </w:r>
    </w:p>
    <w:p w14:paraId="7BAD364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remove_contact_from_group(contact_id: int, group_id: int): void</w:t>
      </w:r>
    </w:p>
    <w:p w14:paraId="299328F9">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get_groups_of_contact(contact_id: int): List</w:t>
      </w:r>
    </w:p>
    <w:p w14:paraId="0E573D5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get_contacts_of_group(group_id: int): List</w:t>
      </w:r>
    </w:p>
    <w:p w14:paraId="5C716761">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3.4. Class: ImportExportService</w:t>
      </w:r>
    </w:p>
    <w:p w14:paraId="0A71086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Methods:</w:t>
      </w:r>
    </w:p>
    <w:p w14:paraId="603F803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importContactsFromTXT(filePath: String): void</w:t>
      </w:r>
    </w:p>
    <w:p w14:paraId="75FCBB1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exportContactsToTXT(filePath: String, contacts: List&lt;Contact&gt;): void</w:t>
      </w:r>
    </w:p>
    <w:p w14:paraId="5C9E9DE6">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4. Relationship Analysis</w:t>
      </w:r>
    </w:p>
    <w:p w14:paraId="003A0892">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Contact ↔ Group: Many-to-Many</w:t>
      </w:r>
    </w:p>
    <w:p w14:paraId="030D3055">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5. Implementation Notes</w:t>
      </w:r>
    </w:p>
    <w:p w14:paraId="6ED098F4">
      <w:pPr>
        <w:spacing w:line="360" w:lineRule="auto"/>
        <w:rPr>
          <w:rFonts w:hint="default" w:ascii="Times New Roman" w:hAnsi="Times New Roman" w:cs="Times New Roman"/>
          <w:b w:val="0"/>
          <w:i w:val="0"/>
          <w:color w:val="auto"/>
          <w:sz w:val="24"/>
          <w:szCs w:val="24"/>
          <w:lang w:val="en-US"/>
        </w:rPr>
      </w:pPr>
      <w:r>
        <w:rPr>
          <w:rFonts w:hint="default" w:ascii="Times New Roman" w:hAnsi="Times New Roman" w:cs="Times New Roman"/>
          <w:color w:val="auto"/>
          <w:sz w:val="24"/>
          <w:szCs w:val="24"/>
        </w:rPr>
        <w:t>Naming Convention, Exception Handling, Data Format considerations.</w:t>
      </w:r>
    </w:p>
    <w:p w14:paraId="482E9988">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DATA STORAGE DESIGN (TXT FILE)</w:t>
      </w:r>
    </w:p>
    <w:p w14:paraId="3482298B">
      <w:pPr>
        <w:pStyle w:val="4"/>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6</w:t>
      </w:r>
      <w:r>
        <w:rPr>
          <w:rFonts w:hint="default" w:ascii="Times New Roman" w:hAnsi="Times New Roman" w:cs="Times New Roman"/>
          <w:color w:val="auto"/>
          <w:sz w:val="24"/>
          <w:szCs w:val="24"/>
        </w:rPr>
        <w:t>.1 Entity Relationship Overview</w:t>
      </w:r>
    </w:p>
    <w:p w14:paraId="300C35D2">
      <w:pPr>
        <w:spacing w:line="360" w:lineRule="auto"/>
        <w:rPr>
          <w:rFonts w:hint="default" w:ascii="Times New Roman" w:hAnsi="Times New Roman" w:cs="Times New Roman"/>
          <w:color w:val="auto"/>
          <w:sz w:val="24"/>
          <w:szCs w:val="24"/>
        </w:rPr>
      </w:pPr>
      <w:r>
        <w:rPr>
          <w:rFonts w:hint="default" w:ascii="Times New Roman" w:hAnsi="Times New Roman" w:cs="Times New Roman"/>
          <w:b w:val="0"/>
          <w:i w:val="0"/>
          <w:color w:val="auto"/>
          <w:sz w:val="24"/>
          <w:szCs w:val="24"/>
        </w:rPr>
        <w:t>Main entities: Contact, Group, Contact_Group (many-to-many relationship).</w:t>
      </w:r>
    </w:p>
    <w:p w14:paraId="4630BB77">
      <w:pPr>
        <w:pStyle w:val="2"/>
        <w:spacing w:line="360" w:lineRule="auto"/>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drawing>
          <wp:inline distT="0" distB="0" distL="114300" distR="114300">
            <wp:extent cx="5480050" cy="2167255"/>
            <wp:effectExtent l="0" t="0" r="6350" b="12065"/>
            <wp:docPr id="5" name="Picture 5" descr="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ta Model"/>
                    <pic:cNvPicPr>
                      <a:picLocks noChangeAspect="1"/>
                    </pic:cNvPicPr>
                  </pic:nvPicPr>
                  <pic:blipFill>
                    <a:blip r:embed="rId10"/>
                    <a:stretch>
                      <a:fillRect/>
                    </a:stretch>
                  </pic:blipFill>
                  <pic:spPr>
                    <a:xfrm>
                      <a:off x="0" y="0"/>
                      <a:ext cx="5480050" cy="2167255"/>
                    </a:xfrm>
                    <a:prstGeom prst="rect">
                      <a:avLst/>
                    </a:prstGeom>
                  </pic:spPr>
                </pic:pic>
              </a:graphicData>
            </a:graphic>
          </wp:inline>
        </w:drawing>
      </w:r>
    </w:p>
    <w:p w14:paraId="2C91E86E">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6.2. </w:t>
      </w:r>
      <w:r>
        <w:rPr>
          <w:rFonts w:hint="default" w:ascii="Times New Roman" w:hAnsi="Times New Roman" w:cs="Times New Roman"/>
          <w:color w:val="auto"/>
          <w:sz w:val="24"/>
          <w:szCs w:val="24"/>
        </w:rPr>
        <w:t>Data Model Specification – Phone Book Management System</w:t>
      </w:r>
    </w:p>
    <w:p w14:paraId="7E10A8A0">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6.2.</w:t>
      </w:r>
      <w:r>
        <w:rPr>
          <w:rFonts w:hint="default" w:ascii="Times New Roman" w:hAnsi="Times New Roman" w:cs="Times New Roman"/>
          <w:color w:val="auto"/>
          <w:sz w:val="24"/>
          <w:szCs w:val="24"/>
        </w:rPr>
        <w:t>1. Overview</w:t>
      </w:r>
    </w:p>
    <w:p w14:paraId="443D432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document describes the data model specification for the Phone Book Management System. The system is implemented as a console-based application and stores data using TXT files. The data model is presented in a logical relational form to clearly describe entities, attributes, constraints, and relationships.</w:t>
      </w:r>
    </w:p>
    <w:p w14:paraId="7081D585">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6.2.</w:t>
      </w:r>
      <w:r>
        <w:rPr>
          <w:rFonts w:hint="default" w:ascii="Times New Roman" w:hAnsi="Times New Roman" w:cs="Times New Roman"/>
          <w:color w:val="auto"/>
          <w:sz w:val="24"/>
          <w:szCs w:val="24"/>
        </w:rPr>
        <w:t>2. Data Storage Approach</w:t>
      </w:r>
    </w:p>
    <w:p w14:paraId="60BDFD2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system does not use a database management system. Instead, data is persisted in structured TXT files. Despite this, the data model is designed using relational concepts to clearly define entities and relationships, ensure consistency across use cases, class diagrams, and data flow diagrams, and support future migration to a database system.</w:t>
      </w:r>
    </w:p>
    <w:p w14:paraId="01BC4F98">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6.2.</w:t>
      </w:r>
      <w:r>
        <w:rPr>
          <w:rFonts w:hint="default" w:ascii="Times New Roman" w:hAnsi="Times New Roman" w:cs="Times New Roman"/>
          <w:color w:val="auto"/>
          <w:sz w:val="24"/>
          <w:szCs w:val="24"/>
        </w:rPr>
        <w:t>3. Entity: Contact</w:t>
      </w:r>
    </w:p>
    <w:p w14:paraId="50ED1267">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Description: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Stores information about individual contacts.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Attributes: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contact_id : INT (Primary Key)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full_name : STRING</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phone_number : STRING (Unique, Not Null)</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email : STRING (Optional)</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address : STRING (Optional)</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note : STRING (Optional)</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is_favorite : BOOLEAN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created_at : DATETIME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updated_at : DATETIME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Constraints: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contact_id uniquely identifies each contact.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phone_number must be unique.</w:t>
      </w:r>
    </w:p>
    <w:p w14:paraId="0E6BAC3C">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6.2.</w:t>
      </w:r>
      <w:r>
        <w:rPr>
          <w:rFonts w:hint="default" w:ascii="Times New Roman" w:hAnsi="Times New Roman" w:cs="Times New Roman"/>
          <w:color w:val="auto"/>
          <w:sz w:val="24"/>
          <w:szCs w:val="24"/>
        </w:rPr>
        <w:t>4. Entity: Group</w:t>
      </w:r>
    </w:p>
    <w:p w14:paraId="2CB3C8B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Description: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Stores information about contact groups.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Attributes: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group_id : INT (Primary Key)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group_name : STRING (Unique, Not Null)</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description : STRING (Optional)</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Constraints: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group_id uniquely identifies each group.</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group_name must be unique.</w:t>
      </w:r>
    </w:p>
    <w:p w14:paraId="13986129">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6.2.</w:t>
      </w:r>
      <w:r>
        <w:rPr>
          <w:rFonts w:hint="default" w:ascii="Times New Roman" w:hAnsi="Times New Roman" w:cs="Times New Roman"/>
          <w:color w:val="auto"/>
          <w:sz w:val="24"/>
          <w:szCs w:val="24"/>
        </w:rPr>
        <w:t>5. Entity: Contact_Group</w:t>
      </w:r>
    </w:p>
    <w:p w14:paraId="453F851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Description: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Represents the many-to-many relationship between Contact and Group.</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Attributes: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contact_id : INT (Primary Key, Foreign Key → Contact.contact_id)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group_id : INT (Primary Key, Foreign Key → Group.group_id)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Constraints: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Composite primary key (contact_id, group_id).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A contact cannot be assigned to the same group more than once.</w:t>
      </w:r>
    </w:p>
    <w:p w14:paraId="5645E294">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6.2.</w:t>
      </w:r>
      <w:r>
        <w:rPr>
          <w:rFonts w:hint="default" w:ascii="Times New Roman" w:hAnsi="Times New Roman" w:cs="Times New Roman"/>
          <w:color w:val="auto"/>
          <w:sz w:val="24"/>
          <w:szCs w:val="24"/>
        </w:rPr>
        <w:t>6. Relationships</w:t>
      </w:r>
    </w:p>
    <w:p w14:paraId="00E7EB5D">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One Contact can belong to zero or many Groups.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One Group can contain zero or many Contacts.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The many-to-many relationship is implemented using the Contact_Group entity.</w:t>
      </w:r>
    </w:p>
    <w:p w14:paraId="46CDB47C">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6.2.</w:t>
      </w:r>
      <w:r>
        <w:rPr>
          <w:rFonts w:hint="default" w:ascii="Times New Roman" w:hAnsi="Times New Roman" w:cs="Times New Roman"/>
          <w:color w:val="auto"/>
          <w:sz w:val="24"/>
          <w:szCs w:val="24"/>
        </w:rPr>
        <w:t>7. Data Consistency Rules</w:t>
      </w:r>
    </w:p>
    <w:p w14:paraId="7C00ED6C">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Deleting a contact removes all related entries in Contact_Group.</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Deleting a groupq group removes all related entries in Contact_Group.</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All updates must preserve referential integrity.</w:t>
      </w:r>
    </w:p>
    <w:p w14:paraId="3A83A15B">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6.2.</w:t>
      </w:r>
      <w:r>
        <w:rPr>
          <w:rFonts w:hint="default" w:ascii="Times New Roman" w:hAnsi="Times New Roman" w:cs="Times New Roman"/>
          <w:color w:val="auto"/>
          <w:sz w:val="24"/>
          <w:szCs w:val="24"/>
        </w:rPr>
        <w:t>8. Mapping to TXT Files</w:t>
      </w:r>
    </w:p>
    <w:p w14:paraId="42FD6D61">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contacts.txt stores Contact records.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groups.txt stores Group records.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contact_group.txt stores Contact-Group relationship records.</w:t>
      </w:r>
    </w:p>
    <w:p w14:paraId="6D105EF5">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6.2.</w:t>
      </w:r>
      <w:r>
        <w:rPr>
          <w:rFonts w:hint="default" w:ascii="Times New Roman" w:hAnsi="Times New Roman" w:cs="Times New Roman"/>
          <w:color w:val="auto"/>
          <w:sz w:val="24"/>
          <w:szCs w:val="24"/>
        </w:rPr>
        <w:t>9. Purpose of the Data Model</w:t>
      </w:r>
    </w:p>
    <w:p w14:paraId="522E78F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data model serves as the foundation for system implementation, ensuring consistency between use cases, class diagrams, and file-based storage. It also supports future migration to a database system if required.</w:t>
      </w:r>
    </w:p>
    <w:p w14:paraId="186E2702">
      <w:pPr>
        <w:keepNext w:val="0"/>
        <w:keepLines w:val="0"/>
        <w:widowControl/>
        <w:numPr>
          <w:ilvl w:val="0"/>
          <w:numId w:val="7"/>
        </w:numPr>
        <w:suppressLineNumbers w:val="0"/>
        <w:spacing w:before="0" w:beforeAutospacing="1" w:after="0" w:afterAutospacing="1" w:line="240" w:lineRule="auto"/>
        <w:jc w:val="left"/>
        <w:rPr>
          <w:rFonts w:hint="default" w:ascii="Times New Roman" w:hAnsi="Times New Roman" w:cs="Times New Roman"/>
          <w:b/>
          <w:bCs/>
          <w:color w:val="auto"/>
          <w:sz w:val="24"/>
          <w:szCs w:val="24"/>
          <w:lang w:val="en-US"/>
        </w:rPr>
      </w:pPr>
      <w:r>
        <w:rPr>
          <w:rFonts w:hint="default" w:ascii="Times New Roman" w:hAnsi="Times New Roman" w:eastAsia="sans-serif" w:cs="Times New Roman"/>
          <w:b/>
          <w:bCs/>
          <w:i w:val="0"/>
          <w:iCs w:val="0"/>
          <w:color w:val="1D2125"/>
          <w:spacing w:val="0"/>
          <w:sz w:val="24"/>
          <w:szCs w:val="24"/>
          <w:shd w:val="clear" w:fill="FFFFFF"/>
        </w:rPr>
        <w:t>INTERFACE DESIGN DESCRIPTION</w:t>
      </w:r>
    </w:p>
    <w:p w14:paraId="53D56EB0">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7.1. Interface Overview</w:t>
      </w:r>
    </w:p>
    <w:p w14:paraId="588D578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system uses a Command Line Interface (CLI) to interact with users.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Interaction style: Menu-driven (users select functions by entering numbers).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Design principles: Simple and easy to understand for first-time users; CRUD operations are completed within a maximum of three command steps.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Display format: ASCII tables are used to clearly present lists of data.</w:t>
      </w:r>
    </w:p>
    <w:p w14:paraId="76ACA6D2">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7.2. Navigation Map</w:t>
      </w:r>
    </w:p>
    <w:p w14:paraId="27F14C5F">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menu structure is organized based on the defined Use Cases: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Main Menu</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Manage Contacts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Manage Groups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Search &amp; Filter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Import/Export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Exit</w:t>
      </w:r>
    </w:p>
    <w:p w14:paraId="6A5D89AA">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7.3. Console Interface Specifications</w:t>
      </w:r>
    </w:p>
    <w:p w14:paraId="09E83AA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following mockups illustrate the main console interfaces based on functional requirements (FR).</w:t>
      </w:r>
    </w:p>
    <w:p w14:paraId="738D06EA">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7.3.1. Main Menu</w:t>
      </w:r>
    </w:p>
    <w:p w14:paraId="6AE3F22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PHONE BOOK MANAGEMENT SYSTEM</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View Contact List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Add New Contact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Manage Groups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[4] Search Contact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[5] Import/Export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[0] Exit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Enter your choice: _</w:t>
      </w:r>
    </w:p>
    <w:p w14:paraId="6E5FCA87">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7.3.2. View Contact List (FR-01)</w:t>
      </w:r>
    </w:p>
    <w:p w14:paraId="6D20D65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CONTACT LIST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ID   | Full Name       | Phone Number | Groups        | Favorite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 Nguyen Van A    | 0901234567   | Family        | [x]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 Tran Thi B      | 0987654321   | Work          | [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 Le Van C        | 0912345678   | (None)        | [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Add Contact   [2] Sort   [3] View Detail   [0] Main Menu</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Choose action: _</w:t>
      </w:r>
    </w:p>
    <w:p w14:paraId="225791C2">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7.3.3. Add Contact (FR-03)</w:t>
      </w:r>
    </w:p>
    <w:p w14:paraId="539F325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ADD NEW CONTACT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Enter Full Name (required): Pham Van 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Enter Phone Number (required): 0999888777</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Enter Email (optional): phamvand@example.com</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Enter Address (optional): Hanoi</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Enter Group Name (optional): Friends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Confirm add contact? (Y/N): 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&gt;&gt; Success: Contact "Pham Van D" added successfully!</w:t>
      </w:r>
    </w:p>
    <w:p w14:paraId="44052EBB">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7.3.4. Contact Detail (FR-02)</w:t>
      </w:r>
    </w:p>
    <w:p w14:paraId="4626680A">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CONTACT DETAIL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ID:           1</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Full Name:    Nguyen Van A</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Phone:        0901234567</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Email:        vana@email.com</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Address:      Ho Chi Minh City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Groups:       Family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Favorite:     Yes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Created At:   05/01/2026</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Update   [2] Delete   [3] Toggle Favorite   [0] Back</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Choose action: _</w:t>
      </w:r>
    </w:p>
    <w:p w14:paraId="2267B90F">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7.3.5. Manage Groups (FR-10 to FR-14)</w:t>
      </w:r>
    </w:p>
    <w:p w14:paraId="7FA43B6E">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MANAGE GROUPS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View All Groups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Create New Group</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Edit Group Name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[4] Delete Group</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[5] Assign Contact to Group</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[6] Remove Contact from Group</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[0] Back to Main Menu</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Enter your choice: _</w:t>
      </w:r>
    </w:p>
    <w:p w14:paraId="180448D4">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7.3.6. Search Contact (FR-07)</w:t>
      </w:r>
    </w:p>
    <w:p w14:paraId="1AD80D41">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SEARCH CONTACT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Search by (Name/Phone/Email): 090</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Found 1 result(s):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ID   | Full Name       | Phone Number | Groups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 Nguyen Van A    | 0901234567   | Family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View Detail   [2] New Search   [0] Main Menu</w:t>
      </w:r>
    </w:p>
    <w:p w14:paraId="1869ADF8">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7.3.7. Import / Export (FR-15, FR-16)</w:t>
      </w:r>
    </w:p>
    <w:p w14:paraId="6E496182">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IMPORT / EXPORT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[1] Import from TXT file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Export to TXT file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[0] Back</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Choice: 1</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Enter file path: data/contacts.txt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&gt;&gt; Processing...</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&gt;&gt; Summary: 50 contacts imported. 2 duplicates skipped.</w:t>
      </w:r>
    </w:p>
    <w:p w14:paraId="291373BC">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7.4. System Feedback</w:t>
      </w:r>
    </w:p>
    <w:p w14:paraId="065C91E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Success Messages: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&gt;&gt; Success: [Action] completed successfully.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Error Messages: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&gt;&gt; Error: Phone number cannot be empty.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&gt;&gt; Error: Group name already exists.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&gt;&gt; Error: Contact not found.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Confirmation Messages: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&gt;&gt; Warning: Are you sure you want to delete this contact? (Y/N)</w:t>
      </w:r>
    </w:p>
    <w:p w14:paraId="4622A171">
      <w:pPr>
        <w:spacing w:line="360" w:lineRule="auto"/>
        <w:rPr>
          <w:rFonts w:hint="default" w:ascii="Times New Roman" w:hAnsi="Times New Roman" w:cs="Times New Roman"/>
          <w:b w:val="0"/>
          <w:i w:val="0"/>
          <w:color w:val="auto"/>
          <w:sz w:val="24"/>
          <w:szCs w:val="24"/>
        </w:rPr>
      </w:pPr>
    </w:p>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73A389"/>
    <w:multiLevelType w:val="singleLevel"/>
    <w:tmpl w:val="9773A389"/>
    <w:lvl w:ilvl="0" w:tentative="0">
      <w:start w:val="7"/>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420AD4"/>
    <w:rsid w:val="09DA34B3"/>
    <w:rsid w:val="0BBC084E"/>
    <w:rsid w:val="1064780B"/>
    <w:rsid w:val="1E6432D4"/>
    <w:rsid w:val="2E3502DE"/>
    <w:rsid w:val="2E6D0438"/>
    <w:rsid w:val="30A844DF"/>
    <w:rsid w:val="31AD3D8D"/>
    <w:rsid w:val="41146E12"/>
    <w:rsid w:val="5809477E"/>
    <w:rsid w:val="72B11077"/>
    <w:rsid w:val="72CE6D66"/>
    <w:rsid w:val="75F62D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qFormat/>
    <w:uiPriority w:val="0"/>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3011</Words>
  <Characters>18254</Characters>
  <Lines>0</Lines>
  <Paragraphs>0</Paragraphs>
  <TotalTime>1</TotalTime>
  <ScaleCrop>false</ScaleCrop>
  <LinksUpToDate>false</LinksUpToDate>
  <CharactersWithSpaces>20836</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Tùng Phan Thanh</cp:lastModifiedBy>
  <dcterms:modified xsi:type="dcterms:W3CDTF">2026-01-17T13:04:04Z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C9154FD7A7CD41F89D8F394F0E2FD123_13</vt:lpwstr>
  </property>
  <property fmtid="{D5CDD505-2E9C-101B-9397-08002B2CF9AE}" pid="4" name="KSOTemplateDocerSaveRecord">
    <vt:lpwstr>eyJoZGlkIjoiMjJmNDU2ZTA0OTAyYWFlZDFjYmViZDg3NjhhZDYxZjEiLCJ1c2VySWQiOiIxMzkyMjA5NDg3NjMxIn0=</vt:lpwstr>
  </property>
</Properties>
</file>